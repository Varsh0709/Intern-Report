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158FD6" w14:textId="7EEA9B7E" w:rsidR="00437D33" w:rsidRPr="00437D33" w:rsidRDefault="00437D33" w:rsidP="00437D33">
      <w:pPr>
        <w:spacing w:before="52" w:line="240" w:lineRule="auto"/>
        <w:ind w:left="189" w:right="227"/>
        <w:jc w:val="center"/>
        <w:rPr>
          <w:rFonts w:ascii="Trebuchet MS"/>
          <w:b/>
          <w:sz w:val="40"/>
        </w:rPr>
      </w:pPr>
      <w:r>
        <w:rPr>
          <w:rFonts w:ascii="Trebuchet MS"/>
          <w:b/>
          <w:sz w:val="40"/>
        </w:rPr>
        <w:t>INTERNSHIP REPORT</w:t>
      </w:r>
    </w:p>
    <w:p w14:paraId="200CBB75" w14:textId="2ECCB939" w:rsidR="00437D33" w:rsidRDefault="00437D33" w:rsidP="00437D33">
      <w:pPr>
        <w:spacing w:line="240" w:lineRule="auto"/>
        <w:ind w:left="189" w:right="326"/>
        <w:jc w:val="center"/>
        <w:rPr>
          <w:i/>
          <w:sz w:val="26"/>
        </w:rPr>
      </w:pPr>
      <w:r>
        <w:rPr>
          <w:i/>
          <w:sz w:val="26"/>
        </w:rPr>
        <w:t>A report submitted in partial fulfillment of the requirements for the Award of Degree of</w:t>
      </w:r>
    </w:p>
    <w:p w14:paraId="23802D9B" w14:textId="77777777" w:rsidR="00437D33" w:rsidRDefault="00437D33" w:rsidP="00437D33">
      <w:pPr>
        <w:pStyle w:val="BodyText"/>
        <w:spacing w:before="11" w:line="240" w:lineRule="auto"/>
        <w:rPr>
          <w:i/>
          <w:sz w:val="26"/>
        </w:rPr>
      </w:pPr>
    </w:p>
    <w:p w14:paraId="07624C55" w14:textId="77777777" w:rsidR="00437D33" w:rsidRDefault="00437D33" w:rsidP="00437D33">
      <w:pPr>
        <w:pStyle w:val="Heading3"/>
        <w:spacing w:after="0" w:line="240" w:lineRule="auto"/>
        <w:ind w:left="187" w:right="282"/>
        <w:jc w:val="center"/>
      </w:pPr>
      <w:r>
        <w:t>BACHELOR OF TECHNOLOGY</w:t>
      </w:r>
    </w:p>
    <w:p w14:paraId="6117151F" w14:textId="77777777" w:rsidR="00437D33" w:rsidRDefault="00437D33" w:rsidP="00437D33">
      <w:pPr>
        <w:spacing w:after="0"/>
        <w:ind w:left="187" w:right="280"/>
        <w:jc w:val="center"/>
        <w:rPr>
          <w:b/>
          <w:sz w:val="24"/>
        </w:rPr>
      </w:pPr>
      <w:r>
        <w:rPr>
          <w:b/>
          <w:sz w:val="24"/>
        </w:rPr>
        <w:t>in</w:t>
      </w:r>
    </w:p>
    <w:p w14:paraId="3229391A" w14:textId="2A3A717D" w:rsidR="00437D33" w:rsidRDefault="00437D33" w:rsidP="00437D33">
      <w:pPr>
        <w:spacing w:after="0"/>
        <w:ind w:left="187" w:right="290"/>
        <w:jc w:val="center"/>
        <w:rPr>
          <w:b/>
          <w:sz w:val="24"/>
        </w:rPr>
      </w:pPr>
      <w:r>
        <w:rPr>
          <w:b/>
          <w:sz w:val="24"/>
        </w:rPr>
        <w:t>COMPUTER SCIENCE AND ENGINEERING</w:t>
      </w:r>
    </w:p>
    <w:p w14:paraId="40AFD1ED" w14:textId="77777777" w:rsidR="00437D33" w:rsidRDefault="00437D33" w:rsidP="00437D33">
      <w:pPr>
        <w:spacing w:after="0"/>
        <w:ind w:left="187" w:right="290"/>
        <w:jc w:val="center"/>
        <w:rPr>
          <w:b/>
          <w:sz w:val="24"/>
        </w:rPr>
      </w:pPr>
    </w:p>
    <w:p w14:paraId="7280703C" w14:textId="77777777" w:rsidR="00437D33" w:rsidRDefault="00437D33" w:rsidP="00437D33">
      <w:pPr>
        <w:spacing w:after="0" w:line="280" w:lineRule="auto"/>
        <w:ind w:left="4077" w:right="4102" w:firstLine="15"/>
        <w:jc w:val="center"/>
        <w:rPr>
          <w:b/>
          <w:sz w:val="24"/>
        </w:rPr>
      </w:pPr>
      <w:r>
        <w:rPr>
          <w:b/>
          <w:sz w:val="24"/>
        </w:rPr>
        <w:t xml:space="preserve">by      </w:t>
      </w:r>
    </w:p>
    <w:p w14:paraId="445EAD2D" w14:textId="77777777" w:rsidR="00437D33" w:rsidRDefault="00437D33" w:rsidP="00437D33">
      <w:pPr>
        <w:spacing w:after="0" w:line="280" w:lineRule="auto"/>
        <w:ind w:left="4077" w:right="4102" w:firstLine="15"/>
        <w:jc w:val="center"/>
        <w:rPr>
          <w:b/>
          <w:sz w:val="24"/>
          <w:lang w:val="en-IN"/>
        </w:rPr>
      </w:pPr>
      <w:r>
        <w:rPr>
          <w:b/>
          <w:sz w:val="24"/>
          <w:lang w:val="en-IN"/>
        </w:rPr>
        <w:t>Name</w:t>
      </w:r>
    </w:p>
    <w:p w14:paraId="7F266917" w14:textId="77777777" w:rsidR="00437D33" w:rsidRDefault="00437D33" w:rsidP="00437D33">
      <w:pPr>
        <w:spacing w:after="0" w:line="249" w:lineRule="exact"/>
        <w:ind w:left="189" w:right="212"/>
        <w:jc w:val="center"/>
        <w:rPr>
          <w:b/>
          <w:sz w:val="24"/>
        </w:rPr>
      </w:pPr>
      <w:r>
        <w:rPr>
          <w:b/>
          <w:sz w:val="24"/>
        </w:rPr>
        <w:t xml:space="preserve">Reg. No.: </w:t>
      </w:r>
    </w:p>
    <w:p w14:paraId="7F9A9E13" w14:textId="77777777" w:rsidR="00437D33" w:rsidRDefault="00437D33" w:rsidP="00437D33">
      <w:pPr>
        <w:spacing w:line="249" w:lineRule="exact"/>
        <w:ind w:left="189" w:right="212"/>
        <w:jc w:val="center"/>
        <w:rPr>
          <w:b/>
          <w:sz w:val="24"/>
        </w:rPr>
      </w:pPr>
    </w:p>
    <w:p w14:paraId="00BEDB76" w14:textId="77777777" w:rsidR="00437D33" w:rsidRDefault="00437D33" w:rsidP="00437D33">
      <w:pPr>
        <w:pStyle w:val="BodyText"/>
        <w:rPr>
          <w:b/>
          <w:sz w:val="31"/>
        </w:rPr>
      </w:pPr>
    </w:p>
    <w:p w14:paraId="34F5DEB0" w14:textId="77777777" w:rsidR="00437D33" w:rsidRDefault="00437D33" w:rsidP="00437D33">
      <w:pPr>
        <w:spacing w:before="1" w:line="259" w:lineRule="auto"/>
        <w:ind w:left="3683" w:right="3769"/>
        <w:jc w:val="center"/>
        <w:rPr>
          <w:b/>
          <w:sz w:val="24"/>
        </w:rPr>
      </w:pPr>
      <w:bookmarkStart w:id="0" w:name="Under_Supervision_of"/>
      <w:bookmarkEnd w:id="0"/>
      <w:r>
        <w:rPr>
          <w:b/>
          <w:sz w:val="24"/>
        </w:rPr>
        <w:t>Under Supervision of Mr. Srinivas, HR</w:t>
      </w:r>
    </w:p>
    <w:p w14:paraId="576CCED8" w14:textId="77777777" w:rsidR="00437D33" w:rsidRDefault="00437D33" w:rsidP="00437D33">
      <w:pPr>
        <w:spacing w:line="249" w:lineRule="auto"/>
        <w:ind w:left="2780" w:right="2682"/>
        <w:jc w:val="center"/>
        <w:rPr>
          <w:b/>
          <w:sz w:val="24"/>
        </w:rPr>
      </w:pPr>
      <w:r>
        <w:rPr>
          <w:b/>
          <w:sz w:val="24"/>
        </w:rPr>
        <w:t>NanoMindz Technologies pvt.Ltd, Vishakapatanam.</w:t>
      </w:r>
    </w:p>
    <w:p w14:paraId="04480FB3" w14:textId="77777777" w:rsidR="00437D33" w:rsidRDefault="00437D33" w:rsidP="00437D33">
      <w:pPr>
        <w:spacing w:before="11"/>
        <w:ind w:left="189" w:right="277"/>
        <w:jc w:val="center"/>
        <w:rPr>
          <w:b/>
          <w:sz w:val="24"/>
        </w:rPr>
      </w:pPr>
      <w:bookmarkStart w:id="1" w:name="(Duration:_8th_May,_2017_to_7th_June,_20"/>
      <w:bookmarkEnd w:id="1"/>
    </w:p>
    <w:p w14:paraId="5B8EEBF1" w14:textId="77777777" w:rsidR="00437D33" w:rsidRDefault="00437D33" w:rsidP="00437D33">
      <w:pPr>
        <w:spacing w:before="11"/>
        <w:ind w:left="189" w:right="277"/>
        <w:jc w:val="center"/>
        <w:rPr>
          <w:b/>
          <w:sz w:val="24"/>
        </w:rPr>
      </w:pPr>
      <w:r>
        <w:rPr>
          <w:b/>
          <w:sz w:val="24"/>
        </w:rPr>
        <w:t>(Duration: )</w:t>
      </w:r>
    </w:p>
    <w:p w14:paraId="14FE52F2" w14:textId="77777777" w:rsidR="00437D33" w:rsidRDefault="00437D33" w:rsidP="00437D33">
      <w:pPr>
        <w:spacing w:before="11"/>
        <w:ind w:left="189" w:right="277"/>
        <w:jc w:val="center"/>
        <w:rPr>
          <w:b/>
          <w:sz w:val="24"/>
        </w:rPr>
      </w:pPr>
    </w:p>
    <w:p w14:paraId="7BC0D1F2" w14:textId="77777777" w:rsidR="00437D33" w:rsidRDefault="00437D33" w:rsidP="00437D33">
      <w:pPr>
        <w:pStyle w:val="BodyText"/>
        <w:rPr>
          <w:b/>
          <w:sz w:val="20"/>
        </w:rPr>
      </w:pPr>
    </w:p>
    <w:p w14:paraId="2F432E6C" w14:textId="77777777" w:rsidR="00437D33" w:rsidRDefault="00437D33" w:rsidP="00437D33">
      <w:pPr>
        <w:pStyle w:val="BodyText"/>
        <w:rPr>
          <w:b/>
          <w:sz w:val="20"/>
        </w:rPr>
      </w:pPr>
    </w:p>
    <w:p w14:paraId="1C21C3C8" w14:textId="30B870D0" w:rsidR="00437D33" w:rsidRPr="00437D33" w:rsidRDefault="00437D33" w:rsidP="00437D33">
      <w:pPr>
        <w:pStyle w:val="BodyText"/>
        <w:rPr>
          <w:b/>
          <w:sz w:val="20"/>
        </w:rPr>
      </w:pPr>
      <w:r>
        <w:rPr>
          <w:b/>
          <w:sz w:val="20"/>
        </w:rPr>
        <w:tab/>
      </w:r>
      <w:r>
        <w:rPr>
          <w:b/>
          <w:sz w:val="20"/>
        </w:rPr>
        <w:tab/>
      </w:r>
      <w:r>
        <w:rPr>
          <w:b/>
          <w:sz w:val="20"/>
        </w:rPr>
        <w:tab/>
      </w:r>
      <w:r>
        <w:rPr>
          <w:b/>
          <w:sz w:val="20"/>
        </w:rPr>
        <w:tab/>
      </w:r>
      <w:r>
        <w:rPr>
          <w:noProof/>
          <w:lang w:val="en-IN" w:eastAsia="en-IN"/>
        </w:rPr>
        <w:drawing>
          <wp:inline distT="0" distB="0" distL="0" distR="0" wp14:anchorId="50AE1024" wp14:editId="40AE1A28">
            <wp:extent cx="2278380" cy="988759"/>
            <wp:effectExtent l="0" t="0" r="7620" b="1905"/>
            <wp:docPr id="2100339448" name="Picture 1" descr="A blue and white sign with a gold circle and a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39448" name="Picture 1" descr="A blue and white sign with a gold circle and a blue and white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8561" cy="1001857"/>
                    </a:xfrm>
                    <a:prstGeom prst="rect">
                      <a:avLst/>
                    </a:prstGeom>
                    <a:noFill/>
                    <a:ln>
                      <a:noFill/>
                    </a:ln>
                  </pic:spPr>
                </pic:pic>
              </a:graphicData>
            </a:graphic>
          </wp:inline>
        </w:drawing>
      </w:r>
      <w:r>
        <w:rPr>
          <w:b/>
          <w:sz w:val="20"/>
        </w:rPr>
        <w:tab/>
      </w:r>
      <w:r>
        <w:rPr>
          <w:b/>
          <w:sz w:val="20"/>
        </w:rPr>
        <w:tab/>
      </w:r>
      <w:r>
        <w:rPr>
          <w:b/>
          <w:sz w:val="20"/>
        </w:rPr>
        <w:tab/>
      </w:r>
    </w:p>
    <w:p w14:paraId="5660811C" w14:textId="77777777" w:rsidR="00437D33" w:rsidRDefault="00437D33" w:rsidP="00437D33">
      <w:pPr>
        <w:pStyle w:val="BodyText"/>
        <w:rPr>
          <w:b/>
          <w:sz w:val="28"/>
        </w:rPr>
      </w:pPr>
    </w:p>
    <w:p w14:paraId="4F45E484" w14:textId="77777777" w:rsidR="00437D33" w:rsidRDefault="00437D33" w:rsidP="00437D33">
      <w:pPr>
        <w:spacing w:before="177" w:line="264" w:lineRule="auto"/>
        <w:ind w:left="1218" w:right="1041"/>
        <w:jc w:val="center"/>
        <w:rPr>
          <w:b/>
          <w:sz w:val="24"/>
        </w:rPr>
      </w:pPr>
      <w:r>
        <w:rPr>
          <w:b/>
          <w:sz w:val="24"/>
        </w:rPr>
        <w:lastRenderedPageBreak/>
        <w:t xml:space="preserve">SCHOOL OF COMPUTER SCIENCE AND ENGINEERING </w:t>
      </w:r>
    </w:p>
    <w:p w14:paraId="475C7185" w14:textId="77777777" w:rsidR="00437D33" w:rsidRDefault="00437D33" w:rsidP="00437D33">
      <w:pPr>
        <w:spacing w:before="177" w:line="264" w:lineRule="auto"/>
        <w:ind w:left="1218" w:right="1041"/>
        <w:jc w:val="center"/>
        <w:rPr>
          <w:b/>
          <w:bCs/>
          <w:lang w:val="en-IN"/>
        </w:rPr>
      </w:pPr>
      <w:r>
        <w:rPr>
          <w:b/>
          <w:bCs/>
          <w:lang w:val="en-IN"/>
        </w:rPr>
        <w:t>FACULTY OF ENGINEERING AND TECHNOLOGY</w:t>
      </w:r>
    </w:p>
    <w:p w14:paraId="407BE5CA" w14:textId="77777777" w:rsidR="00437D33" w:rsidRDefault="00437D33" w:rsidP="00437D33">
      <w:pPr>
        <w:spacing w:before="177" w:line="264" w:lineRule="auto"/>
        <w:ind w:left="1218" w:right="1041"/>
        <w:jc w:val="center"/>
        <w:rPr>
          <w:b/>
          <w:sz w:val="24"/>
        </w:rPr>
      </w:pPr>
      <w:r>
        <w:rPr>
          <w:b/>
          <w:sz w:val="24"/>
          <w:lang w:val="en-IN"/>
        </w:rPr>
        <w:t>SRM</w:t>
      </w:r>
      <w:r>
        <w:rPr>
          <w:b/>
          <w:sz w:val="24"/>
        </w:rPr>
        <w:t xml:space="preserve"> INSTITUTE OF </w:t>
      </w:r>
      <w:r>
        <w:rPr>
          <w:b/>
          <w:sz w:val="24"/>
          <w:lang w:val="en-IN"/>
        </w:rPr>
        <w:t xml:space="preserve">SCIENCE AND </w:t>
      </w:r>
      <w:r>
        <w:rPr>
          <w:b/>
          <w:sz w:val="24"/>
        </w:rPr>
        <w:t xml:space="preserve">TECHNOLOGY </w:t>
      </w:r>
    </w:p>
    <w:p w14:paraId="6C2B547E" w14:textId="77777777" w:rsidR="00437D33" w:rsidRDefault="00437D33" w:rsidP="00437D33">
      <w:pPr>
        <w:spacing w:before="177" w:line="264" w:lineRule="auto"/>
        <w:ind w:left="1218" w:right="1041"/>
        <w:jc w:val="center"/>
        <w:rPr>
          <w:b/>
          <w:sz w:val="24"/>
          <w:lang w:val="en-IN"/>
        </w:rPr>
      </w:pPr>
      <w:r>
        <w:rPr>
          <w:b/>
          <w:sz w:val="24"/>
          <w:lang w:val="en-IN"/>
        </w:rPr>
        <w:t>RAMAPURAM, CHENNAI -600089</w:t>
      </w:r>
    </w:p>
    <w:p w14:paraId="55554502" w14:textId="77777777" w:rsidR="00437D33" w:rsidRDefault="00437D33" w:rsidP="00437D33">
      <w:pPr>
        <w:spacing w:before="177" w:line="264" w:lineRule="auto"/>
        <w:ind w:left="1218" w:right="1041"/>
        <w:jc w:val="center"/>
        <w:rPr>
          <w:b/>
          <w:sz w:val="24"/>
          <w:lang w:val="en-IN"/>
        </w:rPr>
      </w:pPr>
    </w:p>
    <w:p w14:paraId="43453278" w14:textId="77777777" w:rsidR="00437D33" w:rsidRDefault="00437D33" w:rsidP="00437D33">
      <w:pPr>
        <w:spacing w:before="177" w:line="264" w:lineRule="auto"/>
        <w:ind w:left="1218" w:right="1041"/>
        <w:jc w:val="center"/>
        <w:rPr>
          <w:b/>
          <w:sz w:val="24"/>
          <w:lang w:val="en-IN"/>
        </w:rPr>
      </w:pPr>
      <w:r>
        <w:rPr>
          <w:b/>
          <w:sz w:val="24"/>
          <w:lang w:val="en-IN"/>
        </w:rPr>
        <w:t>MAY 2025</w:t>
      </w:r>
    </w:p>
    <w:p w14:paraId="1462D75E" w14:textId="5D9C7632" w:rsidR="00571AC8" w:rsidRPr="00747E32" w:rsidRDefault="00571AC8" w:rsidP="00747E32">
      <w:pPr>
        <w:spacing w:before="1"/>
        <w:ind w:left="189" w:right="287"/>
        <w:jc w:val="both"/>
        <w:rPr>
          <w:b/>
          <w:iCs/>
          <w:sz w:val="24"/>
          <w:szCs w:val="24"/>
        </w:rPr>
      </w:pPr>
      <w:r w:rsidRPr="00747E32">
        <w:rPr>
          <w:b/>
          <w:iCs/>
          <w:sz w:val="24"/>
          <w:szCs w:val="24"/>
        </w:rPr>
        <w:t>BONAFIDE CERTIFICATE</w:t>
      </w:r>
    </w:p>
    <w:p w14:paraId="05D8FA9F" w14:textId="77777777" w:rsidR="00571AC8" w:rsidRPr="00747E32" w:rsidRDefault="00571AC8" w:rsidP="00747E32">
      <w:pPr>
        <w:spacing w:before="1"/>
        <w:ind w:left="189" w:right="287"/>
        <w:jc w:val="both"/>
        <w:rPr>
          <w:b/>
          <w:iCs/>
          <w:sz w:val="24"/>
          <w:szCs w:val="24"/>
        </w:rPr>
      </w:pPr>
    </w:p>
    <w:p w14:paraId="6B7E6ACC" w14:textId="77777777" w:rsidR="00571AC8" w:rsidRPr="00747E32" w:rsidRDefault="00571AC8" w:rsidP="00747E32">
      <w:pPr>
        <w:spacing w:before="1"/>
        <w:ind w:left="115" w:right="152" w:hanging="10"/>
        <w:jc w:val="both"/>
        <w:rPr>
          <w:b/>
          <w:sz w:val="24"/>
          <w:szCs w:val="24"/>
        </w:rPr>
      </w:pPr>
      <w:r w:rsidRPr="00747E32">
        <w:rPr>
          <w:sz w:val="24"/>
          <w:szCs w:val="24"/>
        </w:rPr>
        <w:t>This is  to certify that the “</w:t>
      </w:r>
      <w:r w:rsidRPr="00747E32">
        <w:rPr>
          <w:b/>
          <w:sz w:val="24"/>
          <w:szCs w:val="24"/>
        </w:rPr>
        <w:t xml:space="preserve">Internship report” </w:t>
      </w:r>
      <w:r w:rsidRPr="00747E32">
        <w:rPr>
          <w:sz w:val="24"/>
          <w:szCs w:val="24"/>
        </w:rPr>
        <w:t xml:space="preserve">submitted by </w:t>
      </w:r>
      <w:r w:rsidRPr="00747E32">
        <w:rPr>
          <w:b/>
          <w:sz w:val="24"/>
          <w:szCs w:val="24"/>
        </w:rPr>
        <w:t xml:space="preserve">K.SIREESHA(Regd. No.: 14A51A0565) </w:t>
      </w:r>
      <w:r w:rsidRPr="00747E32">
        <w:rPr>
          <w:sz w:val="24"/>
          <w:szCs w:val="24"/>
        </w:rPr>
        <w:t>is work done by her and submitted during 20</w:t>
      </w:r>
      <w:r w:rsidRPr="00747E32">
        <w:rPr>
          <w:sz w:val="24"/>
          <w:szCs w:val="24"/>
          <w:lang w:val="en-IN"/>
        </w:rPr>
        <w:t>23</w:t>
      </w:r>
      <w:r w:rsidRPr="00747E32">
        <w:rPr>
          <w:sz w:val="24"/>
          <w:szCs w:val="24"/>
        </w:rPr>
        <w:t xml:space="preserve"> – 20</w:t>
      </w:r>
      <w:r w:rsidRPr="00747E32">
        <w:rPr>
          <w:sz w:val="24"/>
          <w:szCs w:val="24"/>
          <w:lang w:val="en-IN"/>
        </w:rPr>
        <w:t>24</w:t>
      </w:r>
      <w:r w:rsidRPr="00747E32">
        <w:rPr>
          <w:sz w:val="24"/>
          <w:szCs w:val="24"/>
        </w:rPr>
        <w:t xml:space="preserve"> academic year, in partial fulfillment of the requirements for the award of the degree of </w:t>
      </w:r>
      <w:r w:rsidRPr="00747E32">
        <w:rPr>
          <w:b/>
          <w:sz w:val="24"/>
          <w:szCs w:val="24"/>
        </w:rPr>
        <w:t xml:space="preserve">BACHELOR OF TECHNOLOGY in COMPUTER SCIENCE AND ENGINEERING, </w:t>
      </w:r>
      <w:r w:rsidRPr="00747E32">
        <w:rPr>
          <w:bCs/>
          <w:sz w:val="24"/>
          <w:szCs w:val="24"/>
        </w:rPr>
        <w:t>in</w:t>
      </w:r>
      <w:r w:rsidRPr="00747E32">
        <w:rPr>
          <w:b/>
          <w:sz w:val="24"/>
          <w:szCs w:val="24"/>
        </w:rPr>
        <w:t xml:space="preserve"> SRM Institute of Science and Technology, Ramapuram </w:t>
      </w:r>
      <w:r w:rsidRPr="00747E32">
        <w:rPr>
          <w:sz w:val="24"/>
          <w:szCs w:val="24"/>
        </w:rPr>
        <w:t xml:space="preserve">at </w:t>
      </w:r>
      <w:r w:rsidRPr="00747E32">
        <w:rPr>
          <w:b/>
          <w:sz w:val="24"/>
          <w:szCs w:val="24"/>
        </w:rPr>
        <w:t>NanoMindz Technologies pvt.Ltd, Vishakapatanam.</w:t>
      </w:r>
    </w:p>
    <w:p w14:paraId="6BD3FB0F" w14:textId="77777777" w:rsidR="00571AC8" w:rsidRPr="00747E32" w:rsidRDefault="00571AC8" w:rsidP="00747E32">
      <w:pPr>
        <w:spacing w:before="1"/>
        <w:ind w:left="115" w:right="152" w:hanging="10"/>
        <w:jc w:val="both"/>
        <w:rPr>
          <w:b/>
          <w:sz w:val="24"/>
          <w:szCs w:val="24"/>
        </w:rPr>
      </w:pPr>
    </w:p>
    <w:tbl>
      <w:tblPr>
        <w:tblStyle w:val="TableGrid"/>
        <w:tblW w:w="10349"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962"/>
      </w:tblGrid>
      <w:tr w:rsidR="00437D33" w:rsidRPr="004D0D8C" w14:paraId="0D570E7F" w14:textId="77777777" w:rsidTr="00677DC1">
        <w:tc>
          <w:tcPr>
            <w:tcW w:w="5387" w:type="dxa"/>
          </w:tcPr>
          <w:p w14:paraId="4CB141D5" w14:textId="77777777" w:rsidR="00437D33" w:rsidRDefault="00437D33" w:rsidP="00437D33">
            <w:pPr>
              <w:spacing w:after="0"/>
              <w:jc w:val="both"/>
              <w:rPr>
                <w:b/>
                <w:bCs/>
                <w:sz w:val="24"/>
                <w:szCs w:val="20"/>
              </w:rPr>
            </w:pPr>
            <w:r w:rsidRPr="004D0D8C">
              <w:rPr>
                <w:b/>
                <w:bCs/>
                <w:sz w:val="24"/>
                <w:szCs w:val="20"/>
              </w:rPr>
              <w:t>INTERNSHIP COORDINATOR</w:t>
            </w:r>
          </w:p>
          <w:p w14:paraId="0200144B" w14:textId="3E0848EE" w:rsidR="00437D33" w:rsidRPr="004D0D8C" w:rsidRDefault="00437D33" w:rsidP="00437D33">
            <w:pPr>
              <w:spacing w:after="0"/>
              <w:jc w:val="both"/>
              <w:rPr>
                <w:b/>
                <w:bCs/>
                <w:sz w:val="24"/>
                <w:szCs w:val="20"/>
              </w:rPr>
            </w:pPr>
          </w:p>
        </w:tc>
        <w:tc>
          <w:tcPr>
            <w:tcW w:w="4962" w:type="dxa"/>
          </w:tcPr>
          <w:p w14:paraId="581734F2" w14:textId="77777777" w:rsidR="00437D33" w:rsidRPr="004D0D8C" w:rsidRDefault="00437D33" w:rsidP="00437D33">
            <w:pPr>
              <w:spacing w:after="0"/>
              <w:jc w:val="both"/>
              <w:rPr>
                <w:b/>
                <w:bCs/>
                <w:sz w:val="24"/>
                <w:szCs w:val="20"/>
              </w:rPr>
            </w:pPr>
            <w:r w:rsidRPr="004D0D8C">
              <w:rPr>
                <w:b/>
                <w:bCs/>
                <w:sz w:val="24"/>
                <w:szCs w:val="20"/>
              </w:rPr>
              <w:t>HEAD OF THE DEPARTMENT</w:t>
            </w:r>
          </w:p>
        </w:tc>
      </w:tr>
      <w:tr w:rsidR="00437D33" w:rsidRPr="004D0D8C" w14:paraId="7F704B45" w14:textId="77777777" w:rsidTr="00677DC1">
        <w:tc>
          <w:tcPr>
            <w:tcW w:w="5387" w:type="dxa"/>
          </w:tcPr>
          <w:p w14:paraId="5FD3DBCD" w14:textId="77777777" w:rsidR="00437D33" w:rsidRPr="004D0D8C" w:rsidRDefault="00437D33" w:rsidP="00437D33">
            <w:pPr>
              <w:spacing w:after="0" w:line="240" w:lineRule="auto"/>
              <w:jc w:val="both"/>
              <w:rPr>
                <w:sz w:val="28"/>
              </w:rPr>
            </w:pPr>
            <w:r>
              <w:rPr>
                <w:sz w:val="28"/>
              </w:rPr>
              <w:t>Dr.K.SUJATHA</w:t>
            </w:r>
          </w:p>
        </w:tc>
        <w:tc>
          <w:tcPr>
            <w:tcW w:w="4962" w:type="dxa"/>
          </w:tcPr>
          <w:p w14:paraId="5DA4341E" w14:textId="77777777" w:rsidR="00437D33" w:rsidRPr="004D0D8C" w:rsidRDefault="00437D33" w:rsidP="00437D33">
            <w:pPr>
              <w:spacing w:after="0" w:line="240" w:lineRule="auto"/>
              <w:jc w:val="both"/>
              <w:rPr>
                <w:sz w:val="28"/>
              </w:rPr>
            </w:pPr>
            <w:r>
              <w:rPr>
                <w:sz w:val="28"/>
              </w:rPr>
              <w:t>HOD NAME</w:t>
            </w:r>
          </w:p>
        </w:tc>
      </w:tr>
      <w:tr w:rsidR="00437D33" w14:paraId="6E6DDAA0" w14:textId="77777777" w:rsidTr="00677DC1">
        <w:tc>
          <w:tcPr>
            <w:tcW w:w="5387" w:type="dxa"/>
          </w:tcPr>
          <w:p w14:paraId="1204973F" w14:textId="77777777" w:rsidR="00437D33" w:rsidRPr="00564487" w:rsidRDefault="00437D33" w:rsidP="00437D33">
            <w:pPr>
              <w:spacing w:after="0" w:line="240" w:lineRule="auto"/>
              <w:jc w:val="both"/>
              <w:rPr>
                <w:sz w:val="24"/>
                <w:szCs w:val="20"/>
              </w:rPr>
            </w:pPr>
            <w:r w:rsidRPr="00564487">
              <w:rPr>
                <w:sz w:val="24"/>
                <w:szCs w:val="20"/>
              </w:rPr>
              <w:t>Assistant Professor,</w:t>
            </w:r>
          </w:p>
        </w:tc>
        <w:tc>
          <w:tcPr>
            <w:tcW w:w="4962" w:type="dxa"/>
          </w:tcPr>
          <w:p w14:paraId="552B050E" w14:textId="77777777" w:rsidR="00437D33" w:rsidRPr="00564487" w:rsidRDefault="00437D33" w:rsidP="00437D33">
            <w:pPr>
              <w:spacing w:after="0" w:line="240" w:lineRule="auto"/>
              <w:jc w:val="both"/>
              <w:rPr>
                <w:sz w:val="24"/>
                <w:szCs w:val="20"/>
              </w:rPr>
            </w:pPr>
            <w:r>
              <w:rPr>
                <w:sz w:val="24"/>
                <w:szCs w:val="20"/>
              </w:rPr>
              <w:t>Designation</w:t>
            </w:r>
            <w:r w:rsidRPr="00564487">
              <w:rPr>
                <w:sz w:val="24"/>
                <w:szCs w:val="20"/>
              </w:rPr>
              <w:t>,</w:t>
            </w:r>
          </w:p>
        </w:tc>
      </w:tr>
      <w:tr w:rsidR="00437D33" w14:paraId="648AF0E1" w14:textId="77777777" w:rsidTr="00437D33">
        <w:trPr>
          <w:trHeight w:val="556"/>
        </w:trPr>
        <w:tc>
          <w:tcPr>
            <w:tcW w:w="5387" w:type="dxa"/>
          </w:tcPr>
          <w:p w14:paraId="07692596" w14:textId="77777777" w:rsidR="00437D33" w:rsidRDefault="00437D33" w:rsidP="00437D33">
            <w:pPr>
              <w:spacing w:after="0" w:line="240" w:lineRule="auto"/>
              <w:rPr>
                <w:sz w:val="24"/>
                <w:szCs w:val="20"/>
              </w:rPr>
            </w:pPr>
            <w:r>
              <w:rPr>
                <w:sz w:val="24"/>
                <w:szCs w:val="20"/>
              </w:rPr>
              <w:t xml:space="preserve">Department of Computer Science and </w:t>
            </w:r>
          </w:p>
          <w:p w14:paraId="67D3AFE6" w14:textId="77777777" w:rsidR="00437D33" w:rsidRPr="00564487" w:rsidRDefault="00437D33" w:rsidP="00437D33">
            <w:pPr>
              <w:spacing w:after="0" w:line="240" w:lineRule="auto"/>
              <w:rPr>
                <w:sz w:val="24"/>
                <w:szCs w:val="20"/>
              </w:rPr>
            </w:pPr>
            <w:r>
              <w:rPr>
                <w:sz w:val="24"/>
                <w:szCs w:val="20"/>
              </w:rPr>
              <w:t>Engineering</w:t>
            </w:r>
            <w:r w:rsidRPr="00564487">
              <w:rPr>
                <w:sz w:val="24"/>
                <w:szCs w:val="20"/>
              </w:rPr>
              <w:t>,</w:t>
            </w:r>
          </w:p>
        </w:tc>
        <w:tc>
          <w:tcPr>
            <w:tcW w:w="4962" w:type="dxa"/>
          </w:tcPr>
          <w:p w14:paraId="3F10048A" w14:textId="77777777" w:rsidR="00437D33" w:rsidRPr="00564487" w:rsidRDefault="00437D33" w:rsidP="00437D33">
            <w:pPr>
              <w:spacing w:after="0" w:line="240" w:lineRule="auto"/>
              <w:rPr>
                <w:sz w:val="24"/>
                <w:szCs w:val="20"/>
              </w:rPr>
            </w:pPr>
            <w:r>
              <w:rPr>
                <w:sz w:val="24"/>
                <w:szCs w:val="20"/>
              </w:rPr>
              <w:t>Department of Computer Science and Engineering</w:t>
            </w:r>
            <w:r w:rsidRPr="00564487">
              <w:rPr>
                <w:sz w:val="24"/>
                <w:szCs w:val="20"/>
              </w:rPr>
              <w:t>,</w:t>
            </w:r>
          </w:p>
        </w:tc>
      </w:tr>
      <w:tr w:rsidR="00437D33" w14:paraId="2431685F" w14:textId="77777777" w:rsidTr="00677DC1">
        <w:tc>
          <w:tcPr>
            <w:tcW w:w="5387" w:type="dxa"/>
          </w:tcPr>
          <w:p w14:paraId="4147E445" w14:textId="77777777" w:rsidR="00437D33" w:rsidRDefault="00437D33" w:rsidP="00437D33">
            <w:pPr>
              <w:spacing w:after="0" w:line="240" w:lineRule="auto"/>
              <w:jc w:val="both"/>
              <w:rPr>
                <w:sz w:val="24"/>
                <w:szCs w:val="20"/>
              </w:rPr>
            </w:pPr>
            <w:r w:rsidRPr="00564487">
              <w:rPr>
                <w:sz w:val="24"/>
                <w:szCs w:val="20"/>
              </w:rPr>
              <w:t>SRM IST Ramapuram</w:t>
            </w:r>
            <w:r>
              <w:rPr>
                <w:sz w:val="24"/>
                <w:szCs w:val="20"/>
              </w:rPr>
              <w:t xml:space="preserve">. </w:t>
            </w:r>
          </w:p>
          <w:p w14:paraId="7E0D008E" w14:textId="77777777" w:rsidR="00437D33" w:rsidRPr="00564487" w:rsidRDefault="00437D33" w:rsidP="00437D33">
            <w:pPr>
              <w:spacing w:after="0" w:line="240" w:lineRule="auto"/>
              <w:jc w:val="both"/>
              <w:rPr>
                <w:sz w:val="24"/>
                <w:szCs w:val="20"/>
              </w:rPr>
            </w:pPr>
            <w:r>
              <w:rPr>
                <w:sz w:val="24"/>
                <w:szCs w:val="20"/>
              </w:rPr>
              <w:t>Chennai.</w:t>
            </w:r>
          </w:p>
        </w:tc>
        <w:tc>
          <w:tcPr>
            <w:tcW w:w="4962" w:type="dxa"/>
          </w:tcPr>
          <w:p w14:paraId="53DB5174" w14:textId="77777777" w:rsidR="00437D33" w:rsidRDefault="00437D33" w:rsidP="00437D33">
            <w:pPr>
              <w:spacing w:after="0" w:line="240" w:lineRule="auto"/>
              <w:jc w:val="both"/>
              <w:rPr>
                <w:sz w:val="24"/>
                <w:szCs w:val="20"/>
              </w:rPr>
            </w:pPr>
            <w:r w:rsidRPr="00564487">
              <w:rPr>
                <w:sz w:val="24"/>
                <w:szCs w:val="20"/>
              </w:rPr>
              <w:t>SRM IST Ramapuram</w:t>
            </w:r>
            <w:r>
              <w:rPr>
                <w:sz w:val="24"/>
                <w:szCs w:val="20"/>
              </w:rPr>
              <w:t>.</w:t>
            </w:r>
          </w:p>
          <w:p w14:paraId="1FD0B160" w14:textId="77777777" w:rsidR="00437D33" w:rsidRPr="00564487" w:rsidRDefault="00437D33" w:rsidP="00437D33">
            <w:pPr>
              <w:spacing w:after="0" w:line="240" w:lineRule="auto"/>
              <w:jc w:val="both"/>
              <w:rPr>
                <w:sz w:val="24"/>
                <w:szCs w:val="20"/>
              </w:rPr>
            </w:pPr>
            <w:r>
              <w:rPr>
                <w:sz w:val="24"/>
                <w:szCs w:val="20"/>
              </w:rPr>
              <w:t>Chennai.</w:t>
            </w:r>
          </w:p>
        </w:tc>
      </w:tr>
    </w:tbl>
    <w:p w14:paraId="26623569" w14:textId="77777777" w:rsidR="001A01C4" w:rsidRPr="00747E32" w:rsidRDefault="001A01C4" w:rsidP="00747E32">
      <w:pPr>
        <w:pStyle w:val="BodyText"/>
        <w:spacing w:before="9"/>
        <w:jc w:val="both"/>
        <w:rPr>
          <w:bCs/>
        </w:rPr>
      </w:pPr>
    </w:p>
    <w:p w14:paraId="42774D40" w14:textId="77777777" w:rsidR="00571AC8" w:rsidRPr="00747E32" w:rsidRDefault="00571AC8" w:rsidP="00747E32">
      <w:pPr>
        <w:pStyle w:val="BodyText"/>
        <w:spacing w:before="9"/>
        <w:jc w:val="both"/>
        <w:rPr>
          <w:bCs/>
        </w:rPr>
      </w:pPr>
    </w:p>
    <w:p w14:paraId="7D53C818" w14:textId="77777777" w:rsidR="00571AC8" w:rsidRDefault="00571AC8" w:rsidP="00747E32">
      <w:pPr>
        <w:pStyle w:val="BodyText"/>
        <w:spacing w:before="9"/>
        <w:jc w:val="both"/>
        <w:rPr>
          <w:bCs/>
        </w:rPr>
      </w:pPr>
    </w:p>
    <w:p w14:paraId="290CB90A" w14:textId="77777777" w:rsidR="00437D33" w:rsidRDefault="00437D33" w:rsidP="00747E32">
      <w:pPr>
        <w:pStyle w:val="BodyText"/>
        <w:spacing w:before="9"/>
        <w:jc w:val="both"/>
        <w:rPr>
          <w:bCs/>
        </w:rPr>
      </w:pPr>
    </w:p>
    <w:p w14:paraId="0AD9C224" w14:textId="77777777" w:rsidR="00437D33" w:rsidRPr="00747E32" w:rsidRDefault="00437D33" w:rsidP="00747E32">
      <w:pPr>
        <w:pStyle w:val="BodyText"/>
        <w:spacing w:before="9"/>
        <w:jc w:val="both"/>
        <w:rPr>
          <w:bCs/>
        </w:rPr>
      </w:pPr>
    </w:p>
    <w:p w14:paraId="328F7C9B" w14:textId="77777777" w:rsidR="00571AC8" w:rsidRPr="00747E32" w:rsidRDefault="00571AC8" w:rsidP="00747E32">
      <w:pPr>
        <w:pStyle w:val="BodyText"/>
        <w:spacing w:before="9"/>
        <w:jc w:val="both"/>
        <w:rPr>
          <w:bCs/>
        </w:rPr>
      </w:pPr>
    </w:p>
    <w:p w14:paraId="4099787F" w14:textId="77777777" w:rsidR="004468AB" w:rsidRPr="00747E32" w:rsidRDefault="00677DC1" w:rsidP="00747E32">
      <w:pPr>
        <w:spacing w:before="101"/>
        <w:ind w:left="189" w:right="166"/>
        <w:jc w:val="both"/>
        <w:rPr>
          <w:bCs/>
          <w:sz w:val="24"/>
          <w:szCs w:val="24"/>
        </w:rPr>
      </w:pPr>
      <w:r w:rsidRPr="00747E32">
        <w:rPr>
          <w:bCs/>
          <w:noProof/>
          <w:sz w:val="24"/>
          <w:szCs w:val="24"/>
          <w:lang w:val="en-IN" w:eastAsia="en-IN"/>
        </w:rPr>
        <w:drawing>
          <wp:anchor distT="0" distB="0" distL="0" distR="0" simplePos="0" relativeHeight="251656704" behindDoc="0" locked="0" layoutInCell="1" allowOverlap="1" wp14:anchorId="5CE8750E" wp14:editId="5CDF818F">
            <wp:simplePos x="0" y="0"/>
            <wp:positionH relativeFrom="page">
              <wp:posOffset>1230630</wp:posOffset>
            </wp:positionH>
            <wp:positionV relativeFrom="paragraph">
              <wp:posOffset>45085</wp:posOffset>
            </wp:positionV>
            <wp:extent cx="608330" cy="635635"/>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0" cstate="print"/>
                    <a:stretch>
                      <a:fillRect/>
                    </a:stretch>
                  </pic:blipFill>
                  <pic:spPr>
                    <a:xfrm>
                      <a:off x="0" y="0"/>
                      <a:ext cx="608505" cy="635760"/>
                    </a:xfrm>
                    <a:prstGeom prst="rect">
                      <a:avLst/>
                    </a:prstGeom>
                  </pic:spPr>
                </pic:pic>
              </a:graphicData>
            </a:graphic>
          </wp:anchor>
        </w:drawing>
      </w:r>
      <w:r w:rsidRPr="00747E32">
        <w:rPr>
          <w:bCs/>
          <w:noProof/>
          <w:sz w:val="24"/>
          <w:szCs w:val="24"/>
          <w:lang w:val="en-IN" w:eastAsia="en-IN"/>
        </w:rPr>
        <w:drawing>
          <wp:anchor distT="0" distB="0" distL="0" distR="0" simplePos="0" relativeHeight="251657728" behindDoc="0" locked="0" layoutInCell="1" allowOverlap="1" wp14:anchorId="057A453C" wp14:editId="3EBED30F">
            <wp:simplePos x="0" y="0"/>
            <wp:positionH relativeFrom="page">
              <wp:posOffset>5951855</wp:posOffset>
            </wp:positionH>
            <wp:positionV relativeFrom="paragraph">
              <wp:posOffset>50165</wp:posOffset>
            </wp:positionV>
            <wp:extent cx="718185" cy="457200"/>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11" cstate="print"/>
                    <a:stretch>
                      <a:fillRect/>
                    </a:stretch>
                  </pic:blipFill>
                  <pic:spPr>
                    <a:xfrm>
                      <a:off x="0" y="0"/>
                      <a:ext cx="718310" cy="457381"/>
                    </a:xfrm>
                    <a:prstGeom prst="rect">
                      <a:avLst/>
                    </a:prstGeom>
                  </pic:spPr>
                </pic:pic>
              </a:graphicData>
            </a:graphic>
          </wp:anchor>
        </w:drawing>
      </w:r>
      <w:r w:rsidRPr="00747E32">
        <w:rPr>
          <w:bCs/>
          <w:w w:val="65"/>
          <w:sz w:val="24"/>
          <w:szCs w:val="24"/>
        </w:rPr>
        <w:t>NAN0flNDZTf(MN0t0GlfSéW.tlD.</w:t>
      </w:r>
    </w:p>
    <w:p w14:paraId="5AB07FF8" w14:textId="77777777" w:rsidR="004468AB" w:rsidRPr="00747E32" w:rsidRDefault="00677DC1" w:rsidP="00747E32">
      <w:pPr>
        <w:tabs>
          <w:tab w:val="left" w:pos="1214"/>
        </w:tabs>
        <w:ind w:right="26"/>
        <w:jc w:val="both"/>
        <w:rPr>
          <w:bCs/>
          <w:sz w:val="24"/>
          <w:szCs w:val="24"/>
        </w:rPr>
      </w:pPr>
      <w:r w:rsidRPr="00747E32">
        <w:rPr>
          <w:bCs/>
          <w:w w:val="85"/>
          <w:sz w:val="24"/>
          <w:szCs w:val="24"/>
        </w:rPr>
        <w:t xml:space="preserve">(  </w:t>
      </w:r>
      <w:r w:rsidRPr="00747E32">
        <w:rPr>
          <w:bCs/>
          <w:color w:val="111111"/>
          <w:sz w:val="24"/>
          <w:szCs w:val="24"/>
        </w:rPr>
        <w:t xml:space="preserve">A </w:t>
      </w:r>
      <w:r w:rsidRPr="00747E32">
        <w:rPr>
          <w:bCs/>
          <w:sz w:val="24"/>
          <w:szCs w:val="24"/>
        </w:rPr>
        <w:t>n  I</w:t>
      </w:r>
      <w:r w:rsidRPr="00747E32">
        <w:rPr>
          <w:bCs/>
          <w:spacing w:val="-42"/>
          <w:sz w:val="24"/>
          <w:szCs w:val="24"/>
        </w:rPr>
        <w:t xml:space="preserve"> </w:t>
      </w:r>
      <w:r w:rsidRPr="00747E32">
        <w:rPr>
          <w:bCs/>
          <w:color w:val="0C0C0C"/>
          <w:sz w:val="24"/>
          <w:szCs w:val="24"/>
        </w:rPr>
        <w:t>S</w:t>
      </w:r>
      <w:r w:rsidRPr="00747E32">
        <w:rPr>
          <w:bCs/>
          <w:color w:val="0C0C0C"/>
          <w:spacing w:val="-18"/>
          <w:sz w:val="24"/>
          <w:szCs w:val="24"/>
        </w:rPr>
        <w:t xml:space="preserve"> </w:t>
      </w:r>
      <w:r w:rsidRPr="00747E32">
        <w:rPr>
          <w:bCs/>
          <w:color w:val="030303"/>
          <w:sz w:val="24"/>
          <w:szCs w:val="24"/>
        </w:rPr>
        <w:t>0</w:t>
      </w:r>
      <w:r w:rsidRPr="00747E32">
        <w:rPr>
          <w:bCs/>
          <w:color w:val="030303"/>
          <w:sz w:val="24"/>
          <w:szCs w:val="24"/>
        </w:rPr>
        <w:tab/>
      </w:r>
      <w:r w:rsidRPr="00747E32">
        <w:rPr>
          <w:bCs/>
          <w:sz w:val="24"/>
          <w:szCs w:val="24"/>
        </w:rPr>
        <w:t>8</w:t>
      </w:r>
      <w:r w:rsidRPr="00747E32">
        <w:rPr>
          <w:bCs/>
          <w:spacing w:val="-16"/>
          <w:sz w:val="24"/>
          <w:szCs w:val="24"/>
        </w:rPr>
        <w:t xml:space="preserve"> </w:t>
      </w:r>
      <w:r w:rsidRPr="00747E32">
        <w:rPr>
          <w:bCs/>
          <w:color w:val="030303"/>
          <w:sz w:val="24"/>
          <w:szCs w:val="24"/>
        </w:rPr>
        <w:t>0</w:t>
      </w:r>
      <w:r w:rsidRPr="00747E32">
        <w:rPr>
          <w:bCs/>
          <w:color w:val="030303"/>
          <w:spacing w:val="-24"/>
          <w:sz w:val="24"/>
          <w:szCs w:val="24"/>
        </w:rPr>
        <w:t xml:space="preserve"> </w:t>
      </w:r>
      <w:r w:rsidRPr="00747E32">
        <w:rPr>
          <w:bCs/>
          <w:sz w:val="24"/>
          <w:szCs w:val="24"/>
        </w:rPr>
        <w:t>0</w:t>
      </w:r>
      <w:r w:rsidRPr="00747E32">
        <w:rPr>
          <w:bCs/>
          <w:spacing w:val="-23"/>
          <w:sz w:val="24"/>
          <w:szCs w:val="24"/>
        </w:rPr>
        <w:t xml:space="preserve"> </w:t>
      </w:r>
      <w:r w:rsidRPr="00747E32">
        <w:rPr>
          <w:bCs/>
          <w:sz w:val="24"/>
          <w:szCs w:val="24"/>
        </w:rPr>
        <w:t>I</w:t>
      </w:r>
      <w:r w:rsidRPr="00747E32">
        <w:rPr>
          <w:bCs/>
          <w:spacing w:val="33"/>
          <w:sz w:val="24"/>
          <w:szCs w:val="24"/>
        </w:rPr>
        <w:t xml:space="preserve"> </w:t>
      </w:r>
      <w:r w:rsidRPr="00747E32">
        <w:rPr>
          <w:bCs/>
          <w:sz w:val="24"/>
          <w:szCs w:val="24"/>
        </w:rPr>
        <w:t>:</w:t>
      </w:r>
      <w:r w:rsidRPr="00747E32">
        <w:rPr>
          <w:bCs/>
          <w:spacing w:val="-14"/>
          <w:sz w:val="24"/>
          <w:szCs w:val="24"/>
        </w:rPr>
        <w:t xml:space="preserve"> </w:t>
      </w:r>
      <w:r w:rsidRPr="00747E32">
        <w:rPr>
          <w:bCs/>
          <w:sz w:val="24"/>
          <w:szCs w:val="24"/>
        </w:rPr>
        <w:t>2</w:t>
      </w:r>
      <w:r w:rsidRPr="00747E32">
        <w:rPr>
          <w:bCs/>
          <w:spacing w:val="-19"/>
          <w:sz w:val="24"/>
          <w:szCs w:val="24"/>
        </w:rPr>
        <w:t xml:space="preserve"> </w:t>
      </w:r>
      <w:r w:rsidRPr="00747E32">
        <w:rPr>
          <w:bCs/>
          <w:sz w:val="24"/>
          <w:szCs w:val="24"/>
        </w:rPr>
        <w:t>0</w:t>
      </w:r>
      <w:r w:rsidRPr="00747E32">
        <w:rPr>
          <w:bCs/>
          <w:spacing w:val="-25"/>
          <w:sz w:val="24"/>
          <w:szCs w:val="24"/>
        </w:rPr>
        <w:t xml:space="preserve"> </w:t>
      </w:r>
      <w:r w:rsidRPr="00747E32">
        <w:rPr>
          <w:bCs/>
          <w:color w:val="050505"/>
          <w:sz w:val="24"/>
          <w:szCs w:val="24"/>
        </w:rPr>
        <w:t>0</w:t>
      </w:r>
      <w:r w:rsidRPr="00747E32">
        <w:rPr>
          <w:bCs/>
          <w:color w:val="050505"/>
          <w:spacing w:val="-19"/>
          <w:sz w:val="24"/>
          <w:szCs w:val="24"/>
        </w:rPr>
        <w:t xml:space="preserve"> </w:t>
      </w:r>
      <w:r w:rsidRPr="00747E32">
        <w:rPr>
          <w:bCs/>
          <w:color w:val="0C0C0C"/>
          <w:sz w:val="24"/>
          <w:szCs w:val="24"/>
        </w:rPr>
        <w:t xml:space="preserve">8 </w:t>
      </w:r>
      <w:r w:rsidRPr="00747E32">
        <w:rPr>
          <w:bCs/>
          <w:color w:val="0C0C0C"/>
          <w:spacing w:val="20"/>
          <w:sz w:val="24"/>
          <w:szCs w:val="24"/>
        </w:rPr>
        <w:t xml:space="preserve"> </w:t>
      </w:r>
      <w:r w:rsidRPr="00747E32">
        <w:rPr>
          <w:bCs/>
          <w:sz w:val="24"/>
          <w:szCs w:val="24"/>
        </w:rPr>
        <w:t>C</w:t>
      </w:r>
      <w:r w:rsidRPr="00747E32">
        <w:rPr>
          <w:bCs/>
          <w:spacing w:val="-13"/>
          <w:sz w:val="24"/>
          <w:szCs w:val="24"/>
        </w:rPr>
        <w:t xml:space="preserve"> </w:t>
      </w:r>
      <w:r w:rsidRPr="00747E32">
        <w:rPr>
          <w:bCs/>
          <w:sz w:val="24"/>
          <w:szCs w:val="24"/>
        </w:rPr>
        <w:t>e</w:t>
      </w:r>
      <w:r w:rsidRPr="00747E32">
        <w:rPr>
          <w:bCs/>
          <w:spacing w:val="-21"/>
          <w:sz w:val="24"/>
          <w:szCs w:val="24"/>
        </w:rPr>
        <w:t xml:space="preserve"> </w:t>
      </w:r>
      <w:r w:rsidRPr="00747E32">
        <w:rPr>
          <w:bCs/>
          <w:sz w:val="24"/>
          <w:szCs w:val="24"/>
        </w:rPr>
        <w:t>r</w:t>
      </w:r>
      <w:r w:rsidRPr="00747E32">
        <w:rPr>
          <w:bCs/>
          <w:spacing w:val="-16"/>
          <w:sz w:val="24"/>
          <w:szCs w:val="24"/>
        </w:rPr>
        <w:t xml:space="preserve"> </w:t>
      </w:r>
      <w:r w:rsidRPr="00747E32">
        <w:rPr>
          <w:bCs/>
          <w:sz w:val="24"/>
          <w:szCs w:val="24"/>
        </w:rPr>
        <w:t>I</w:t>
      </w:r>
      <w:r w:rsidRPr="00747E32">
        <w:rPr>
          <w:bCs/>
          <w:spacing w:val="-7"/>
          <w:sz w:val="24"/>
          <w:szCs w:val="24"/>
        </w:rPr>
        <w:t xml:space="preserve"> </w:t>
      </w:r>
      <w:r w:rsidRPr="00747E32">
        <w:rPr>
          <w:bCs/>
          <w:color w:val="030303"/>
          <w:sz w:val="24"/>
          <w:szCs w:val="24"/>
        </w:rPr>
        <w:t>I</w:t>
      </w:r>
      <w:r w:rsidRPr="00747E32">
        <w:rPr>
          <w:bCs/>
          <w:color w:val="030303"/>
          <w:spacing w:val="-10"/>
          <w:sz w:val="24"/>
          <w:szCs w:val="24"/>
        </w:rPr>
        <w:t xml:space="preserve"> </w:t>
      </w:r>
      <w:r w:rsidRPr="00747E32">
        <w:rPr>
          <w:bCs/>
          <w:sz w:val="24"/>
          <w:szCs w:val="24"/>
        </w:rPr>
        <w:t>f</w:t>
      </w:r>
      <w:r w:rsidRPr="00747E32">
        <w:rPr>
          <w:bCs/>
          <w:spacing w:val="-14"/>
          <w:sz w:val="24"/>
          <w:szCs w:val="24"/>
        </w:rPr>
        <w:t xml:space="preserve"> </w:t>
      </w:r>
      <w:r w:rsidRPr="00747E32">
        <w:rPr>
          <w:bCs/>
          <w:color w:val="080808"/>
          <w:sz w:val="24"/>
          <w:szCs w:val="24"/>
        </w:rPr>
        <w:t>I</w:t>
      </w:r>
      <w:r w:rsidRPr="00747E32">
        <w:rPr>
          <w:bCs/>
          <w:color w:val="080808"/>
          <w:spacing w:val="-5"/>
          <w:sz w:val="24"/>
          <w:szCs w:val="24"/>
        </w:rPr>
        <w:t xml:space="preserve"> </w:t>
      </w:r>
      <w:r w:rsidRPr="00747E32">
        <w:rPr>
          <w:bCs/>
          <w:color w:val="111111"/>
          <w:sz w:val="24"/>
          <w:szCs w:val="24"/>
        </w:rPr>
        <w:t>e</w:t>
      </w:r>
      <w:r w:rsidRPr="00747E32">
        <w:rPr>
          <w:bCs/>
          <w:color w:val="111111"/>
          <w:spacing w:val="-13"/>
          <w:sz w:val="24"/>
          <w:szCs w:val="24"/>
        </w:rPr>
        <w:t xml:space="preserve"> </w:t>
      </w:r>
      <w:r w:rsidRPr="00747E32">
        <w:rPr>
          <w:bCs/>
          <w:color w:val="131313"/>
          <w:sz w:val="24"/>
          <w:szCs w:val="24"/>
        </w:rPr>
        <w:t xml:space="preserve">d </w:t>
      </w:r>
      <w:r w:rsidRPr="00747E32">
        <w:rPr>
          <w:bCs/>
          <w:color w:val="131313"/>
          <w:spacing w:val="18"/>
          <w:sz w:val="24"/>
          <w:szCs w:val="24"/>
        </w:rPr>
        <w:t xml:space="preserve"> </w:t>
      </w:r>
      <w:r w:rsidRPr="00747E32">
        <w:rPr>
          <w:bCs/>
          <w:sz w:val="24"/>
          <w:szCs w:val="24"/>
        </w:rPr>
        <w:t>C</w:t>
      </w:r>
      <w:r w:rsidRPr="00747E32">
        <w:rPr>
          <w:bCs/>
          <w:spacing w:val="-13"/>
          <w:sz w:val="24"/>
          <w:szCs w:val="24"/>
        </w:rPr>
        <w:t xml:space="preserve"> </w:t>
      </w:r>
      <w:r w:rsidRPr="00747E32">
        <w:rPr>
          <w:bCs/>
          <w:color w:val="0F0F0F"/>
          <w:sz w:val="24"/>
          <w:szCs w:val="24"/>
        </w:rPr>
        <w:t>o</w:t>
      </w:r>
      <w:r w:rsidRPr="00747E32">
        <w:rPr>
          <w:bCs/>
          <w:color w:val="0F0F0F"/>
          <w:spacing w:val="-20"/>
          <w:sz w:val="24"/>
          <w:szCs w:val="24"/>
        </w:rPr>
        <w:t xml:space="preserve"> </w:t>
      </w:r>
      <w:r w:rsidRPr="00747E32">
        <w:rPr>
          <w:bCs/>
          <w:sz w:val="24"/>
          <w:szCs w:val="24"/>
        </w:rPr>
        <w:t>m</w:t>
      </w:r>
      <w:r w:rsidRPr="00747E32">
        <w:rPr>
          <w:bCs/>
          <w:spacing w:val="-25"/>
          <w:sz w:val="24"/>
          <w:szCs w:val="24"/>
        </w:rPr>
        <w:t xml:space="preserve"> </w:t>
      </w:r>
      <w:r w:rsidRPr="00747E32">
        <w:rPr>
          <w:bCs/>
          <w:color w:val="030303"/>
          <w:sz w:val="24"/>
          <w:szCs w:val="24"/>
        </w:rPr>
        <w:t>p</w:t>
      </w:r>
      <w:r w:rsidRPr="00747E32">
        <w:rPr>
          <w:bCs/>
          <w:color w:val="030303"/>
          <w:spacing w:val="-10"/>
          <w:sz w:val="24"/>
          <w:szCs w:val="24"/>
        </w:rPr>
        <w:t xml:space="preserve"> </w:t>
      </w:r>
      <w:r w:rsidRPr="00747E32">
        <w:rPr>
          <w:bCs/>
          <w:color w:val="030303"/>
          <w:sz w:val="24"/>
          <w:szCs w:val="24"/>
        </w:rPr>
        <w:t>a</w:t>
      </w:r>
      <w:r w:rsidRPr="00747E32">
        <w:rPr>
          <w:bCs/>
          <w:color w:val="030303"/>
          <w:spacing w:val="-20"/>
          <w:sz w:val="24"/>
          <w:szCs w:val="24"/>
        </w:rPr>
        <w:t xml:space="preserve"> </w:t>
      </w:r>
      <w:r w:rsidRPr="00747E32">
        <w:rPr>
          <w:bCs/>
          <w:sz w:val="24"/>
          <w:szCs w:val="24"/>
        </w:rPr>
        <w:t>n</w:t>
      </w:r>
      <w:r w:rsidRPr="00747E32">
        <w:rPr>
          <w:bCs/>
          <w:spacing w:val="-20"/>
          <w:sz w:val="24"/>
          <w:szCs w:val="24"/>
        </w:rPr>
        <w:t xml:space="preserve"> </w:t>
      </w:r>
      <w:r w:rsidRPr="00747E32">
        <w:rPr>
          <w:bCs/>
          <w:sz w:val="24"/>
          <w:szCs w:val="24"/>
        </w:rPr>
        <w:t>y</w:t>
      </w:r>
      <w:r w:rsidRPr="00747E32">
        <w:rPr>
          <w:bCs/>
          <w:spacing w:val="-8"/>
          <w:sz w:val="24"/>
          <w:szCs w:val="24"/>
        </w:rPr>
        <w:t xml:space="preserve"> </w:t>
      </w:r>
      <w:r w:rsidRPr="00747E32">
        <w:rPr>
          <w:bCs/>
          <w:sz w:val="24"/>
          <w:szCs w:val="24"/>
        </w:rPr>
        <w:t>)</w:t>
      </w:r>
    </w:p>
    <w:p w14:paraId="402A3325" w14:textId="77777777" w:rsidR="004468AB" w:rsidRPr="00747E32" w:rsidRDefault="00677DC1" w:rsidP="00747E32">
      <w:pPr>
        <w:pStyle w:val="BodyText"/>
        <w:jc w:val="both"/>
        <w:rPr>
          <w:bCs/>
        </w:rPr>
      </w:pPr>
      <w:r w:rsidRPr="00747E32">
        <w:rPr>
          <w:bCs/>
          <w:noProof/>
          <w:lang w:val="en-IN" w:eastAsia="en-IN"/>
        </w:rPr>
        <mc:AlternateContent>
          <mc:Choice Requires="wps">
            <w:drawing>
              <wp:anchor distT="0" distB="0" distL="0" distR="0" simplePos="0" relativeHeight="251658752" behindDoc="1" locked="0" layoutInCell="1" allowOverlap="1" wp14:anchorId="39B3AC22" wp14:editId="3CDF6B58">
                <wp:simplePos x="0" y="0"/>
                <wp:positionH relativeFrom="page">
                  <wp:posOffset>1027430</wp:posOffset>
                </wp:positionH>
                <wp:positionV relativeFrom="paragraph">
                  <wp:posOffset>142240</wp:posOffset>
                </wp:positionV>
                <wp:extent cx="5850255" cy="1270"/>
                <wp:effectExtent l="0" t="15240" r="4445" b="21590"/>
                <wp:wrapTopAndBottom/>
                <wp:docPr id="3" name="FreeForm 2"/>
                <wp:cNvGraphicFramePr/>
                <a:graphic xmlns:a="http://schemas.openxmlformats.org/drawingml/2006/main">
                  <a:graphicData uri="http://schemas.microsoft.com/office/word/2010/wordprocessingShape">
                    <wps:wsp>
                      <wps:cNvSpPr/>
                      <wps:spPr>
                        <a:xfrm>
                          <a:off x="0" y="0"/>
                          <a:ext cx="5850255" cy="1270"/>
                        </a:xfrm>
                        <a:custGeom>
                          <a:avLst/>
                          <a:gdLst/>
                          <a:ahLst/>
                          <a:cxnLst/>
                          <a:rect l="0" t="0" r="0" b="0"/>
                          <a:pathLst>
                            <a:path w="9213">
                              <a:moveTo>
                                <a:pt x="0" y="0"/>
                              </a:moveTo>
                              <a:lnTo>
                                <a:pt x="9213" y="0"/>
                              </a:lnTo>
                            </a:path>
                          </a:pathLst>
                        </a:custGeom>
                        <a:noFill/>
                        <a:ln w="30492" cap="flat" cmpd="sng">
                          <a:solidFill>
                            <a:srgbClr val="000000"/>
                          </a:solidFill>
                          <a:prstDash val="solid"/>
                          <a:headEnd type="none" w="med" len="med"/>
                          <a:tailEnd type="none" w="med" len="med"/>
                        </a:ln>
                      </wps:spPr>
                      <wps:bodyPr upright="1"/>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888D8A" id="FreeForm 2" o:spid="_x0000_s1026" style="position:absolute;margin-left:80.9pt;margin-top:11.2pt;width:460.65pt;height:.1pt;z-index:-251657728;visibility:visible;mso-wrap-style:square;mso-wrap-distance-left:0;mso-wrap-distance-top:0;mso-wrap-distance-right:0;mso-wrap-distance-bottom:0;mso-position-horizontal:absolute;mso-position-horizontal-relative:page;mso-position-vertical:absolute;mso-position-vertical-relative:text;v-text-anchor:top" coordsize="921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" path="m,l9213,e" filled="f" strokeweight=".847mm">
                <v:path arrowok="t" textboxrect="0,0,9213,1270"/>
                <w10:wrap type="topAndBottom" anchorx="page"/>
              </v:shape>
            </w:pict>
          </mc:Fallback>
        </mc:AlternateContent>
      </w:r>
    </w:p>
    <w:p w14:paraId="2DF8FB6B" w14:textId="77777777" w:rsidR="004468AB" w:rsidRPr="00747E32" w:rsidRDefault="004468AB" w:rsidP="00747E32">
      <w:pPr>
        <w:pStyle w:val="BodyText"/>
        <w:jc w:val="both"/>
        <w:rPr>
          <w:bCs/>
        </w:rPr>
      </w:pPr>
    </w:p>
    <w:p w14:paraId="66DC2AF5" w14:textId="77777777" w:rsidR="004468AB" w:rsidRPr="00747E32" w:rsidRDefault="00677DC1" w:rsidP="00747E32">
      <w:pPr>
        <w:ind w:left="3608"/>
        <w:jc w:val="both"/>
        <w:rPr>
          <w:bCs/>
          <w:sz w:val="24"/>
          <w:szCs w:val="24"/>
        </w:rPr>
      </w:pPr>
      <w:r w:rsidRPr="00747E32">
        <w:rPr>
          <w:bCs/>
          <w:w w:val="85"/>
          <w:sz w:val="24"/>
          <w:szCs w:val="24"/>
        </w:rPr>
        <w:t>CERTIFICATE OF INTERNSHIP</w:t>
      </w:r>
    </w:p>
    <w:p w14:paraId="004FE1E3" w14:textId="77777777" w:rsidR="004468AB" w:rsidRPr="00747E32" w:rsidRDefault="004468AB" w:rsidP="00747E32">
      <w:pPr>
        <w:pStyle w:val="BodyText"/>
        <w:jc w:val="both"/>
        <w:rPr>
          <w:bCs/>
        </w:rPr>
      </w:pPr>
    </w:p>
    <w:p w14:paraId="02F8A67C" w14:textId="14BCFECA" w:rsidR="004468AB" w:rsidRPr="00747E32" w:rsidRDefault="00677DC1" w:rsidP="00747E32">
      <w:pPr>
        <w:spacing w:before="94"/>
        <w:ind w:left="1175" w:right="1038" w:firstLine="554"/>
        <w:jc w:val="both"/>
        <w:rPr>
          <w:bCs/>
          <w:sz w:val="24"/>
          <w:szCs w:val="24"/>
        </w:rPr>
      </w:pPr>
      <w:r w:rsidRPr="00747E32">
        <w:rPr>
          <w:bCs/>
          <w:w w:val="95"/>
          <w:sz w:val="24"/>
          <w:szCs w:val="24"/>
        </w:rPr>
        <w:t xml:space="preserve">This is to certify that Ms. </w:t>
      </w:r>
      <w:r w:rsidR="00FA365E" w:rsidRPr="00747E32">
        <w:rPr>
          <w:b/>
          <w:sz w:val="24"/>
          <w:szCs w:val="24"/>
        </w:rPr>
        <w:t>K.SIREESHA</w:t>
      </w:r>
      <w:r w:rsidRPr="00747E32">
        <w:rPr>
          <w:bCs/>
          <w:w w:val="95"/>
          <w:sz w:val="24"/>
          <w:szCs w:val="24"/>
        </w:rPr>
        <w:t xml:space="preserve">, student of ADITYA INSTITUTE OF </w:t>
      </w:r>
      <w:r w:rsidRPr="00747E32">
        <w:rPr>
          <w:bCs/>
          <w:w w:val="85"/>
          <w:sz w:val="24"/>
          <w:szCs w:val="24"/>
        </w:rPr>
        <w:t xml:space="preserve">TECHNOLOGY AND MANAGEMENT, Tekkali, having ID No. 14A51A0565 has successfully </w:t>
      </w:r>
      <w:r w:rsidRPr="00747E32">
        <w:rPr>
          <w:bCs/>
          <w:sz w:val="24"/>
          <w:szCs w:val="24"/>
        </w:rPr>
        <w:t>completed</w:t>
      </w:r>
      <w:r w:rsidRPr="00747E32">
        <w:rPr>
          <w:bCs/>
          <w:spacing w:val="5"/>
          <w:sz w:val="24"/>
          <w:szCs w:val="24"/>
        </w:rPr>
        <w:t xml:space="preserve"> </w:t>
      </w:r>
      <w:r w:rsidRPr="00747E32">
        <w:rPr>
          <w:bCs/>
          <w:sz w:val="24"/>
          <w:szCs w:val="24"/>
        </w:rPr>
        <w:t>the</w:t>
      </w:r>
      <w:r w:rsidRPr="00747E32">
        <w:rPr>
          <w:bCs/>
          <w:spacing w:val="-9"/>
          <w:sz w:val="24"/>
          <w:szCs w:val="24"/>
        </w:rPr>
        <w:t xml:space="preserve"> </w:t>
      </w:r>
      <w:r w:rsidRPr="00747E32">
        <w:rPr>
          <w:bCs/>
          <w:sz w:val="24"/>
          <w:szCs w:val="24"/>
        </w:rPr>
        <w:t>internship</w:t>
      </w:r>
      <w:r w:rsidRPr="00747E32">
        <w:rPr>
          <w:bCs/>
          <w:spacing w:val="2"/>
          <w:sz w:val="24"/>
          <w:szCs w:val="24"/>
        </w:rPr>
        <w:t xml:space="preserve"> </w:t>
      </w:r>
      <w:r w:rsidRPr="00747E32">
        <w:rPr>
          <w:bCs/>
          <w:sz w:val="24"/>
          <w:szCs w:val="24"/>
        </w:rPr>
        <w:t>programme</w:t>
      </w:r>
      <w:r w:rsidRPr="00747E32">
        <w:rPr>
          <w:bCs/>
          <w:spacing w:val="4"/>
          <w:sz w:val="24"/>
          <w:szCs w:val="24"/>
        </w:rPr>
        <w:t xml:space="preserve"> </w:t>
      </w:r>
      <w:r w:rsidRPr="00747E32">
        <w:rPr>
          <w:bCs/>
          <w:sz w:val="24"/>
          <w:szCs w:val="24"/>
        </w:rPr>
        <w:t>from</w:t>
      </w:r>
      <w:r w:rsidRPr="00747E32">
        <w:rPr>
          <w:bCs/>
          <w:spacing w:val="-7"/>
          <w:sz w:val="24"/>
          <w:szCs w:val="24"/>
        </w:rPr>
        <w:t xml:space="preserve"> </w:t>
      </w:r>
      <w:r w:rsidRPr="00747E32">
        <w:rPr>
          <w:bCs/>
          <w:sz w:val="24"/>
          <w:szCs w:val="24"/>
        </w:rPr>
        <w:t>08"</w:t>
      </w:r>
      <w:r w:rsidRPr="00747E32">
        <w:rPr>
          <w:bCs/>
          <w:spacing w:val="-9"/>
          <w:sz w:val="24"/>
          <w:szCs w:val="24"/>
        </w:rPr>
        <w:t xml:space="preserve"> </w:t>
      </w:r>
      <w:r w:rsidRPr="00747E32">
        <w:rPr>
          <w:bCs/>
          <w:sz w:val="24"/>
          <w:szCs w:val="24"/>
        </w:rPr>
        <w:t>May</w:t>
      </w:r>
      <w:r w:rsidRPr="00747E32">
        <w:rPr>
          <w:bCs/>
          <w:spacing w:val="-6"/>
          <w:sz w:val="24"/>
          <w:szCs w:val="24"/>
        </w:rPr>
        <w:t xml:space="preserve"> </w:t>
      </w:r>
      <w:r w:rsidRPr="00747E32">
        <w:rPr>
          <w:bCs/>
          <w:sz w:val="24"/>
          <w:szCs w:val="24"/>
        </w:rPr>
        <w:t>2017</w:t>
      </w:r>
      <w:r w:rsidRPr="00747E32">
        <w:rPr>
          <w:bCs/>
          <w:spacing w:val="-9"/>
          <w:sz w:val="24"/>
          <w:szCs w:val="24"/>
        </w:rPr>
        <w:t xml:space="preserve"> </w:t>
      </w:r>
      <w:r w:rsidRPr="00747E32">
        <w:rPr>
          <w:bCs/>
          <w:sz w:val="24"/>
          <w:szCs w:val="24"/>
        </w:rPr>
        <w:t>to</w:t>
      </w:r>
      <w:r w:rsidRPr="00747E32">
        <w:rPr>
          <w:bCs/>
          <w:spacing w:val="-10"/>
          <w:sz w:val="24"/>
          <w:szCs w:val="24"/>
        </w:rPr>
        <w:t xml:space="preserve"> </w:t>
      </w:r>
      <w:r w:rsidRPr="00747E32">
        <w:rPr>
          <w:bCs/>
          <w:sz w:val="24"/>
          <w:szCs w:val="24"/>
        </w:rPr>
        <w:t>07"</w:t>
      </w:r>
      <w:r w:rsidRPr="00747E32">
        <w:rPr>
          <w:bCs/>
          <w:spacing w:val="-11"/>
          <w:sz w:val="24"/>
          <w:szCs w:val="24"/>
        </w:rPr>
        <w:t xml:space="preserve"> </w:t>
      </w:r>
      <w:r w:rsidRPr="00747E32">
        <w:rPr>
          <w:bCs/>
          <w:sz w:val="24"/>
          <w:szCs w:val="24"/>
        </w:rPr>
        <w:t>June</w:t>
      </w:r>
      <w:r w:rsidRPr="00747E32">
        <w:rPr>
          <w:bCs/>
          <w:spacing w:val="-7"/>
          <w:sz w:val="24"/>
          <w:szCs w:val="24"/>
        </w:rPr>
        <w:t xml:space="preserve"> </w:t>
      </w:r>
      <w:r w:rsidRPr="00747E32">
        <w:rPr>
          <w:bCs/>
          <w:sz w:val="24"/>
          <w:szCs w:val="24"/>
        </w:rPr>
        <w:t>2017</w:t>
      </w:r>
      <w:r w:rsidRPr="00747E32">
        <w:rPr>
          <w:bCs/>
          <w:spacing w:val="-6"/>
          <w:sz w:val="24"/>
          <w:szCs w:val="24"/>
        </w:rPr>
        <w:t xml:space="preserve"> </w:t>
      </w:r>
      <w:r w:rsidRPr="00747E32">
        <w:rPr>
          <w:bCs/>
          <w:sz w:val="24"/>
          <w:szCs w:val="24"/>
        </w:rPr>
        <w:t>in</w:t>
      </w:r>
      <w:r w:rsidRPr="00747E32">
        <w:rPr>
          <w:bCs/>
          <w:spacing w:val="-8"/>
          <w:sz w:val="24"/>
          <w:szCs w:val="24"/>
        </w:rPr>
        <w:t xml:space="preserve"> </w:t>
      </w:r>
      <w:r w:rsidRPr="00747E32">
        <w:rPr>
          <w:bCs/>
          <w:sz w:val="24"/>
          <w:szCs w:val="24"/>
        </w:rPr>
        <w:t>our organization</w:t>
      </w:r>
      <w:r w:rsidRPr="00747E32">
        <w:rPr>
          <w:bCs/>
          <w:spacing w:val="-13"/>
          <w:sz w:val="24"/>
          <w:szCs w:val="24"/>
        </w:rPr>
        <w:t xml:space="preserve"> </w:t>
      </w:r>
      <w:r w:rsidRPr="00747E32">
        <w:rPr>
          <w:bCs/>
          <w:sz w:val="24"/>
          <w:szCs w:val="24"/>
        </w:rPr>
        <w:t>Nanomlndz</w:t>
      </w:r>
      <w:r w:rsidRPr="00747E32">
        <w:rPr>
          <w:bCs/>
          <w:spacing w:val="-18"/>
          <w:sz w:val="24"/>
          <w:szCs w:val="24"/>
        </w:rPr>
        <w:t xml:space="preserve"> </w:t>
      </w:r>
      <w:r w:rsidRPr="00747E32">
        <w:rPr>
          <w:bCs/>
          <w:sz w:val="24"/>
          <w:szCs w:val="24"/>
        </w:rPr>
        <w:t>Technologies</w:t>
      </w:r>
      <w:r w:rsidRPr="00747E32">
        <w:rPr>
          <w:bCs/>
          <w:spacing w:val="-18"/>
          <w:sz w:val="24"/>
          <w:szCs w:val="24"/>
        </w:rPr>
        <w:t xml:space="preserve"> </w:t>
      </w:r>
      <w:r w:rsidRPr="00747E32">
        <w:rPr>
          <w:bCs/>
          <w:sz w:val="24"/>
          <w:szCs w:val="24"/>
        </w:rPr>
        <w:t>Pvt.</w:t>
      </w:r>
      <w:r w:rsidRPr="00747E32">
        <w:rPr>
          <w:bCs/>
          <w:spacing w:val="-25"/>
          <w:sz w:val="24"/>
          <w:szCs w:val="24"/>
        </w:rPr>
        <w:t xml:space="preserve"> </w:t>
      </w:r>
      <w:r w:rsidRPr="00747E32">
        <w:rPr>
          <w:bCs/>
          <w:sz w:val="24"/>
          <w:szCs w:val="24"/>
        </w:rPr>
        <w:t>Ltd.</w:t>
      </w:r>
      <w:r w:rsidRPr="00747E32">
        <w:rPr>
          <w:bCs/>
          <w:spacing w:val="-16"/>
          <w:sz w:val="24"/>
          <w:szCs w:val="24"/>
        </w:rPr>
        <w:t xml:space="preserve"> </w:t>
      </w:r>
      <w:r w:rsidRPr="00747E32">
        <w:rPr>
          <w:bCs/>
          <w:sz w:val="24"/>
          <w:szCs w:val="24"/>
        </w:rPr>
        <w:t>at</w:t>
      </w:r>
      <w:r w:rsidRPr="00747E32">
        <w:rPr>
          <w:bCs/>
          <w:spacing w:val="-23"/>
          <w:sz w:val="24"/>
          <w:szCs w:val="24"/>
        </w:rPr>
        <w:t xml:space="preserve"> </w:t>
      </w:r>
      <w:r w:rsidRPr="00747E32">
        <w:rPr>
          <w:bCs/>
          <w:sz w:val="24"/>
          <w:szCs w:val="24"/>
        </w:rPr>
        <w:t>Visakhapatnam.</w:t>
      </w:r>
    </w:p>
    <w:p w14:paraId="18178A16" w14:textId="77777777" w:rsidR="004468AB" w:rsidRPr="00747E32" w:rsidRDefault="004468AB" w:rsidP="00747E32">
      <w:pPr>
        <w:pStyle w:val="BodyText"/>
        <w:jc w:val="both"/>
        <w:rPr>
          <w:bCs/>
        </w:rPr>
      </w:pPr>
    </w:p>
    <w:p w14:paraId="5A1939D2" w14:textId="77777777" w:rsidR="004468AB" w:rsidRPr="00747E32" w:rsidRDefault="00677DC1" w:rsidP="00747E32">
      <w:pPr>
        <w:pStyle w:val="BodyText"/>
        <w:spacing w:before="5"/>
        <w:jc w:val="both"/>
        <w:rPr>
          <w:bCs/>
        </w:rPr>
      </w:pPr>
      <w:r w:rsidRPr="00747E32">
        <w:rPr>
          <w:bCs/>
          <w:noProof/>
          <w:lang w:val="en-IN" w:eastAsia="en-IN"/>
        </w:rPr>
        <mc:AlternateContent>
          <mc:Choice Requires="wpg">
            <w:drawing>
              <wp:anchor distT="0" distB="0" distL="0" distR="0" simplePos="0" relativeHeight="251659776" behindDoc="1" locked="0" layoutInCell="1" allowOverlap="1" wp14:anchorId="6225E463" wp14:editId="62B78680">
                <wp:simplePos x="0" y="0"/>
                <wp:positionH relativeFrom="page">
                  <wp:posOffset>1642110</wp:posOffset>
                </wp:positionH>
                <wp:positionV relativeFrom="paragraph">
                  <wp:posOffset>210820</wp:posOffset>
                </wp:positionV>
                <wp:extent cx="1862455" cy="946785"/>
                <wp:effectExtent l="635" t="0" r="3810" b="5715"/>
                <wp:wrapTopAndBottom/>
                <wp:docPr id="10" name="Group 3"/>
                <wp:cNvGraphicFramePr/>
                <a:graphic xmlns:a="http://schemas.openxmlformats.org/drawingml/2006/main">
                  <a:graphicData uri="http://schemas.microsoft.com/office/word/2010/wordprocessingGroup">
                    <wpg:wgp>
                      <wpg:cNvGrpSpPr/>
                      <wpg:grpSpPr>
                        <a:xfrm>
                          <a:off x="0" y="0"/>
                          <a:ext cx="1862455" cy="946785"/>
                          <a:chOff x="2587" y="332"/>
                          <a:chExt cx="2933" cy="1491"/>
                        </a:xfrm>
                      </wpg:grpSpPr>
                      <pic:pic xmlns:pic="http://schemas.openxmlformats.org/drawingml/2006/picture">
                        <pic:nvPicPr>
                          <pic:cNvPr id="4" name="Picture 4"/>
                          <pic:cNvPicPr>
                            <a:picLocks noChangeAspect="1"/>
                          </pic:cNvPicPr>
                        </pic:nvPicPr>
                        <pic:blipFill>
                          <a:blip r:embed="rId12"/>
                          <a:stretch>
                            <a:fillRect/>
                          </a:stretch>
                        </pic:blipFill>
                        <pic:spPr>
                          <a:xfrm>
                            <a:off x="3998" y="332"/>
                            <a:ext cx="1521" cy="1491"/>
                          </a:xfrm>
                          <a:prstGeom prst="rect">
                            <a:avLst/>
                          </a:prstGeom>
                          <a:noFill/>
                          <a:ln>
                            <a:noFill/>
                          </a:ln>
                        </pic:spPr>
                      </pic:pic>
                      <pic:pic xmlns:pic="http://schemas.openxmlformats.org/drawingml/2006/picture">
                        <pic:nvPicPr>
                          <pic:cNvPr id="8" name="Picture 5"/>
                          <pic:cNvPicPr>
                            <a:picLocks noChangeAspect="1"/>
                          </pic:cNvPicPr>
                        </pic:nvPicPr>
                        <pic:blipFill>
                          <a:blip r:embed="rId13"/>
                          <a:stretch>
                            <a:fillRect/>
                          </a:stretch>
                        </pic:blipFill>
                        <pic:spPr>
                          <a:xfrm>
                            <a:off x="2586" y="411"/>
                            <a:ext cx="2868" cy="1239"/>
                          </a:xfrm>
                          <a:prstGeom prst="rect">
                            <a:avLst/>
                          </a:prstGeom>
                          <a:noFill/>
                          <a:ln>
                            <a:noFill/>
                          </a:ln>
                        </pic:spPr>
                      </pic:pic>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668A82B" id="Group 3" o:spid="_x0000_s1026" style="position:absolute;margin-left:129.3pt;margin-top:16.6pt;width:146.65pt;height:74.55pt;z-index:-251656704;mso-wrap-distance-left:0;mso-wrap-distance-right:0;mso-position-horizontal-relative:page" coordorigin="2587,332" coordsize="2933,14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998;top:332;width:1521;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">
                  <v:imagedata r:id="rId14" o:title=""/>
                </v:shape>
                <v:shape id="Picture 5" o:spid="_x0000_s1028" type="#_x0000_t75" style="position:absolute;left:2586;top:411;width:286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">
                  <v:imagedata r:id="rId15" o:title=""/>
                </v:shape>
                <w10:wrap type="topAndBottom" anchorx="page"/>
              </v:group>
            </w:pict>
          </mc:Fallback>
        </mc:AlternateContent>
      </w:r>
    </w:p>
    <w:p w14:paraId="7E144954" w14:textId="77777777" w:rsidR="004468AB" w:rsidRPr="00747E32" w:rsidRDefault="004468AB" w:rsidP="00747E32">
      <w:pPr>
        <w:pStyle w:val="BodyText"/>
        <w:jc w:val="both"/>
        <w:rPr>
          <w:bCs/>
        </w:rPr>
      </w:pPr>
    </w:p>
    <w:p w14:paraId="2FD4C4CB" w14:textId="77777777" w:rsidR="004468AB" w:rsidRPr="00747E32" w:rsidRDefault="004468AB" w:rsidP="00747E32">
      <w:pPr>
        <w:pStyle w:val="BodyText"/>
        <w:jc w:val="both"/>
        <w:rPr>
          <w:bCs/>
        </w:rPr>
      </w:pPr>
    </w:p>
    <w:p w14:paraId="108E7997" w14:textId="77777777" w:rsidR="004468AB" w:rsidRPr="00747E32" w:rsidRDefault="00677DC1" w:rsidP="00747E32">
      <w:pPr>
        <w:pStyle w:val="BodyText"/>
        <w:spacing w:before="9"/>
        <w:jc w:val="both"/>
        <w:rPr>
          <w:bCs/>
        </w:rPr>
      </w:pPr>
      <w:r w:rsidRPr="00747E32">
        <w:rPr>
          <w:bCs/>
          <w:noProof/>
          <w:lang w:val="en-IN" w:eastAsia="en-IN"/>
        </w:rPr>
        <mc:AlternateContent>
          <mc:Choice Requires="wps">
            <w:drawing>
              <wp:anchor distT="0" distB="0" distL="0" distR="0" simplePos="0" relativeHeight="251660800" behindDoc="1" locked="0" layoutInCell="1" allowOverlap="1" wp14:anchorId="35AFC2DA" wp14:editId="32D303AE">
                <wp:simplePos x="0" y="0"/>
                <wp:positionH relativeFrom="page">
                  <wp:posOffset>988060</wp:posOffset>
                </wp:positionH>
                <wp:positionV relativeFrom="paragraph">
                  <wp:posOffset>235585</wp:posOffset>
                </wp:positionV>
                <wp:extent cx="5893435" cy="1270"/>
                <wp:effectExtent l="0" t="15240" r="12065" b="21590"/>
                <wp:wrapTopAndBottom/>
                <wp:docPr id="12" name="FreeForm 6"/>
                <wp:cNvGraphicFramePr/>
                <a:graphic xmlns:a="http://schemas.openxmlformats.org/drawingml/2006/main">
                  <a:graphicData uri="http://schemas.microsoft.com/office/word/2010/wordprocessingShape">
                    <wps:wsp>
                      <wps:cNvSpPr/>
                      <wps:spPr>
                        <a:xfrm>
                          <a:off x="0" y="0"/>
                          <a:ext cx="5893435" cy="1270"/>
                        </a:xfrm>
                        <a:custGeom>
                          <a:avLst/>
                          <a:gdLst/>
                          <a:ahLst/>
                          <a:cxnLst/>
                          <a:rect l="0" t="0" r="0" b="0"/>
                          <a:pathLst>
                            <a:path w="9281">
                              <a:moveTo>
                                <a:pt x="0" y="0"/>
                              </a:moveTo>
                              <a:lnTo>
                                <a:pt x="9281" y="0"/>
                              </a:lnTo>
                            </a:path>
                          </a:pathLst>
                        </a:custGeom>
                        <a:noFill/>
                        <a:ln w="30492" cap="flat" cmpd="sng">
                          <a:solidFill>
                            <a:srgbClr val="000000"/>
                          </a:solidFill>
                          <a:prstDash val="solid"/>
                          <a:headEnd type="none" w="med" len="med"/>
                          <a:tailEnd type="none" w="med" len="med"/>
                        </a:ln>
                      </wps:spPr>
                      <wps:bodyPr upright="1"/>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50B1A3" id="FreeForm 6" o:spid="_x0000_s1026" style="position:absolute;margin-left:77.8pt;margin-top:18.55pt;width:464.05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92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" path="m,l9281,e" filled="f" strokeweight=".847mm">
                <v:path arrowok="t" textboxrect="0,0,9281,1270"/>
                <w10:wrap type="topAndBottom" anchorx="page"/>
              </v:shape>
            </w:pict>
          </mc:Fallback>
        </mc:AlternateContent>
      </w:r>
    </w:p>
    <w:p w14:paraId="44DB412A" w14:textId="77777777" w:rsidR="004468AB" w:rsidRPr="00747E32" w:rsidRDefault="00677DC1" w:rsidP="00747E32">
      <w:pPr>
        <w:spacing w:before="79"/>
        <w:ind w:left="2561" w:right="1869" w:hanging="1009"/>
        <w:jc w:val="both"/>
        <w:rPr>
          <w:bCs/>
          <w:sz w:val="24"/>
          <w:szCs w:val="24"/>
        </w:rPr>
      </w:pPr>
      <w:r w:rsidRPr="00747E32">
        <w:rPr>
          <w:bCs/>
          <w:color w:val="000A1D"/>
          <w:w w:val="80"/>
          <w:sz w:val="24"/>
          <w:szCs w:val="24"/>
        </w:rPr>
        <w:t xml:space="preserve"># </w:t>
      </w:r>
      <w:r w:rsidRPr="00747E32">
        <w:rPr>
          <w:bCs/>
          <w:w w:val="80"/>
          <w:sz w:val="24"/>
          <w:szCs w:val="24"/>
        </w:rPr>
        <w:t xml:space="preserve">TF3, 3rd Floor, 1st Lane, Dwarakanagar, Visakhapatnam -16. Ph: 0891-6633070 </w:t>
      </w:r>
      <w:hyperlink r:id="rId16">
        <w:r w:rsidR="004468AB" w:rsidRPr="00747E32">
          <w:rPr>
            <w:bCs/>
            <w:w w:val="90"/>
            <w:sz w:val="24"/>
            <w:szCs w:val="24"/>
          </w:rPr>
          <w:t xml:space="preserve">E-mall:hr@nanomIndz.com, </w:t>
        </w:r>
      </w:hyperlink>
      <w:r w:rsidRPr="00747E32">
        <w:rPr>
          <w:bCs/>
          <w:w w:val="90"/>
          <w:sz w:val="24"/>
          <w:szCs w:val="24"/>
        </w:rPr>
        <w:t xml:space="preserve">Web: </w:t>
      </w:r>
      <w:hyperlink r:id="rId17">
        <w:r w:rsidR="004468AB" w:rsidRPr="00747E32">
          <w:rPr>
            <w:bCs/>
            <w:w w:val="90"/>
            <w:sz w:val="24"/>
            <w:szCs w:val="24"/>
          </w:rPr>
          <w:t>www.nanomlndz.com</w:t>
        </w:r>
      </w:hyperlink>
    </w:p>
    <w:p w14:paraId="2A5FC1A6" w14:textId="77777777" w:rsidR="004468AB" w:rsidRPr="00747E32" w:rsidRDefault="004468AB" w:rsidP="00747E32">
      <w:pPr>
        <w:jc w:val="both"/>
        <w:rPr>
          <w:bCs/>
          <w:sz w:val="24"/>
          <w:szCs w:val="24"/>
        </w:rPr>
        <w:sectPr w:rsidR="004468AB" w:rsidRPr="00747E32" w:rsidSect="00920FAE">
          <w:headerReference w:type="even" r:id="rId18"/>
          <w:headerReference w:type="default" r:id="rId19"/>
          <w:footerReference w:type="even" r:id="rId20"/>
          <w:footerReference w:type="default" r:id="rId21"/>
          <w:headerReference w:type="first" r:id="rId22"/>
          <w:footerReference w:type="first" r:id="rId23"/>
          <w:pgSz w:w="12240" w:h="15840"/>
          <w:pgMar w:top="1440" w:right="1080" w:bottom="1440" w:left="1080" w:header="0" w:footer="0" w:gutter="0"/>
          <w:cols w:space="720"/>
          <w:docGrid w:linePitch="299"/>
        </w:sectPr>
      </w:pPr>
    </w:p>
    <w:p w14:paraId="6766319A" w14:textId="4C78C3B9" w:rsidR="00B07DD2" w:rsidRPr="00747E32" w:rsidRDefault="00B07DD2" w:rsidP="00747E32">
      <w:pPr>
        <w:pStyle w:val="Heading1"/>
        <w:spacing w:before="73"/>
        <w:ind w:left="13" w:right="326" w:firstLine="0"/>
        <w:jc w:val="both"/>
        <w:rPr>
          <w:bCs w:val="0"/>
          <w:sz w:val="24"/>
          <w:szCs w:val="24"/>
        </w:rPr>
      </w:pPr>
      <w:r w:rsidRPr="00747E32">
        <w:rPr>
          <w:bCs w:val="0"/>
          <w:sz w:val="24"/>
          <w:szCs w:val="24"/>
        </w:rPr>
        <w:lastRenderedPageBreak/>
        <w:t xml:space="preserve">                                           </w:t>
      </w:r>
    </w:p>
    <w:p w14:paraId="7FBAE110" w14:textId="77777777" w:rsidR="00B07DD2" w:rsidRPr="00747E32" w:rsidRDefault="00B07DD2" w:rsidP="002465D4">
      <w:pPr>
        <w:pStyle w:val="Heading1"/>
        <w:spacing w:before="73"/>
        <w:ind w:right="326" w:hanging="189"/>
        <w:jc w:val="both"/>
        <w:rPr>
          <w:bCs w:val="0"/>
          <w:sz w:val="24"/>
          <w:szCs w:val="24"/>
        </w:rPr>
      </w:pPr>
    </w:p>
    <w:p w14:paraId="3694CB88" w14:textId="0928ECA2" w:rsidR="004468AB" w:rsidRPr="00747E32" w:rsidRDefault="00B07DD2" w:rsidP="002465D4">
      <w:pPr>
        <w:pStyle w:val="Heading1"/>
        <w:spacing w:before="73"/>
        <w:ind w:right="326" w:hanging="189"/>
        <w:jc w:val="both"/>
        <w:rPr>
          <w:bCs w:val="0"/>
          <w:sz w:val="24"/>
          <w:szCs w:val="24"/>
        </w:rPr>
      </w:pPr>
      <w:r w:rsidRPr="00747E32">
        <w:rPr>
          <w:bCs w:val="0"/>
          <w:sz w:val="24"/>
          <w:szCs w:val="24"/>
        </w:rPr>
        <w:t>ACKNOWLEDGEMENT</w:t>
      </w:r>
    </w:p>
    <w:p w14:paraId="155AE2B7" w14:textId="77777777" w:rsidR="00BB7681" w:rsidRPr="00747E32" w:rsidRDefault="00BB7681" w:rsidP="00747E32">
      <w:pPr>
        <w:widowControl w:val="0"/>
        <w:autoSpaceDE w:val="0"/>
        <w:autoSpaceDN w:val="0"/>
        <w:jc w:val="both"/>
        <w:rPr>
          <w:bCs/>
          <w:sz w:val="24"/>
          <w:szCs w:val="24"/>
          <w:lang w:val="en-IN"/>
        </w:rPr>
      </w:pPr>
      <w:r w:rsidRPr="00747E32">
        <w:rPr>
          <w:bCs/>
          <w:sz w:val="24"/>
          <w:szCs w:val="24"/>
          <w:lang w:val="en-IN"/>
        </w:rPr>
        <w:t>My sincere appreciation goes out to Incedo Inc. for giving me the chance to work on the Korporate Kitchen project during my internship. For their unwavering leadership, encouragement, and support during this time, I genuinely thank my mentors, coworkers, and the entire Incedo team. My gratitude also goes out to my college professors, whose wise counsel and unwavering encouragement have enabled me to close the gap between academic theory and practical implementation. It has been a rewarding experience that has helped me improve both professionally and personally.</w:t>
      </w:r>
    </w:p>
    <w:p w14:paraId="4E28F0B2" w14:textId="5AB8366F" w:rsidR="00BB7681" w:rsidRPr="00747E32" w:rsidRDefault="00BB7681" w:rsidP="00747E32">
      <w:pPr>
        <w:widowControl w:val="0"/>
        <w:autoSpaceDE w:val="0"/>
        <w:autoSpaceDN w:val="0"/>
        <w:jc w:val="both"/>
        <w:rPr>
          <w:bCs/>
          <w:sz w:val="24"/>
          <w:szCs w:val="24"/>
          <w:lang w:val="en-IN"/>
        </w:rPr>
      </w:pPr>
    </w:p>
    <w:p w14:paraId="14E751A3" w14:textId="77777777" w:rsidR="005146C8" w:rsidRPr="00747E32" w:rsidRDefault="005146C8" w:rsidP="00747E32">
      <w:pPr>
        <w:jc w:val="both"/>
        <w:rPr>
          <w:bCs/>
          <w:sz w:val="24"/>
          <w:szCs w:val="24"/>
        </w:rPr>
      </w:pPr>
    </w:p>
    <w:p w14:paraId="0550EC2A" w14:textId="77777777" w:rsidR="004468AB" w:rsidRPr="00747E32" w:rsidRDefault="004468AB" w:rsidP="00747E32">
      <w:pPr>
        <w:pStyle w:val="BodyText"/>
        <w:jc w:val="both"/>
        <w:rPr>
          <w:bCs/>
        </w:rPr>
      </w:pPr>
    </w:p>
    <w:p w14:paraId="0C80ACE0" w14:textId="77777777" w:rsidR="004468AB" w:rsidRPr="00747E32" w:rsidRDefault="004468AB" w:rsidP="00747E32">
      <w:pPr>
        <w:pStyle w:val="BodyText"/>
        <w:jc w:val="both"/>
        <w:rPr>
          <w:bCs/>
        </w:rPr>
      </w:pPr>
    </w:p>
    <w:p w14:paraId="3F74C7E5" w14:textId="77777777" w:rsidR="004468AB" w:rsidRPr="00747E32" w:rsidRDefault="004468AB" w:rsidP="00747E32">
      <w:pPr>
        <w:pStyle w:val="BodyText"/>
        <w:jc w:val="both"/>
        <w:rPr>
          <w:bCs/>
        </w:rPr>
      </w:pPr>
    </w:p>
    <w:p w14:paraId="7E2570B5" w14:textId="77777777" w:rsidR="004468AB" w:rsidRPr="00747E32" w:rsidRDefault="004468AB" w:rsidP="00747E32">
      <w:pPr>
        <w:pStyle w:val="BodyText"/>
        <w:jc w:val="both"/>
        <w:rPr>
          <w:bCs/>
        </w:rPr>
      </w:pPr>
    </w:p>
    <w:p w14:paraId="7D61CBC2" w14:textId="77777777" w:rsidR="004468AB" w:rsidRPr="00747E32" w:rsidRDefault="004468AB" w:rsidP="00747E32">
      <w:pPr>
        <w:pStyle w:val="Heading1"/>
        <w:spacing w:before="73"/>
        <w:ind w:right="228" w:firstLine="0"/>
        <w:jc w:val="both"/>
        <w:rPr>
          <w:b w:val="0"/>
          <w:sz w:val="24"/>
          <w:szCs w:val="24"/>
        </w:rPr>
      </w:pPr>
    </w:p>
    <w:p w14:paraId="2BD2C2FF" w14:textId="77777777" w:rsidR="004468AB" w:rsidRPr="00747E32" w:rsidRDefault="004468AB" w:rsidP="00747E32">
      <w:pPr>
        <w:pStyle w:val="Heading1"/>
        <w:spacing w:before="73"/>
        <w:ind w:right="228" w:firstLine="0"/>
        <w:jc w:val="both"/>
        <w:rPr>
          <w:b w:val="0"/>
          <w:sz w:val="24"/>
          <w:szCs w:val="24"/>
        </w:rPr>
      </w:pPr>
    </w:p>
    <w:p w14:paraId="4F8F6B4E" w14:textId="77777777" w:rsidR="004468AB" w:rsidRPr="00747E32" w:rsidRDefault="004468AB" w:rsidP="00747E32">
      <w:pPr>
        <w:pStyle w:val="Heading1"/>
        <w:spacing w:before="73"/>
        <w:ind w:right="228" w:firstLine="0"/>
        <w:jc w:val="both"/>
        <w:rPr>
          <w:b w:val="0"/>
          <w:sz w:val="24"/>
          <w:szCs w:val="24"/>
        </w:rPr>
      </w:pPr>
    </w:p>
    <w:p w14:paraId="4226C225" w14:textId="77777777" w:rsidR="00920FAE" w:rsidRPr="00747E32" w:rsidRDefault="00920FAE" w:rsidP="00747E32">
      <w:pPr>
        <w:jc w:val="both"/>
        <w:rPr>
          <w:bCs/>
          <w:sz w:val="24"/>
          <w:szCs w:val="24"/>
        </w:rPr>
      </w:pPr>
    </w:p>
    <w:p w14:paraId="773BC106" w14:textId="77777777" w:rsidR="00920FAE" w:rsidRPr="00747E32" w:rsidRDefault="00920FAE" w:rsidP="00747E32">
      <w:pPr>
        <w:jc w:val="both"/>
        <w:rPr>
          <w:bCs/>
          <w:sz w:val="24"/>
          <w:szCs w:val="24"/>
        </w:rPr>
      </w:pPr>
    </w:p>
    <w:p w14:paraId="4C1471CB" w14:textId="77777777" w:rsidR="004468AB" w:rsidRPr="00747E32" w:rsidRDefault="004468AB" w:rsidP="00747E32">
      <w:pPr>
        <w:pStyle w:val="Heading1"/>
        <w:spacing w:before="73"/>
        <w:ind w:right="228" w:firstLine="0"/>
        <w:jc w:val="both"/>
        <w:rPr>
          <w:b w:val="0"/>
          <w:sz w:val="24"/>
          <w:szCs w:val="24"/>
        </w:rPr>
      </w:pPr>
    </w:p>
    <w:p w14:paraId="475E4626" w14:textId="77777777" w:rsidR="004468AB" w:rsidRPr="00747E32" w:rsidRDefault="004468AB" w:rsidP="00747E32">
      <w:pPr>
        <w:pStyle w:val="Heading1"/>
        <w:spacing w:before="73"/>
        <w:ind w:right="228" w:firstLine="0"/>
        <w:jc w:val="both"/>
        <w:rPr>
          <w:b w:val="0"/>
          <w:sz w:val="24"/>
          <w:szCs w:val="24"/>
        </w:rPr>
      </w:pPr>
    </w:p>
    <w:p w14:paraId="38A2848F" w14:textId="7290E8B3" w:rsidR="00920FAE" w:rsidRPr="00747E32" w:rsidRDefault="00B07DD2" w:rsidP="00747E32">
      <w:pPr>
        <w:pStyle w:val="Heading1"/>
        <w:spacing w:before="73"/>
        <w:ind w:right="228" w:firstLine="0"/>
        <w:jc w:val="both"/>
        <w:rPr>
          <w:bCs w:val="0"/>
          <w:sz w:val="24"/>
          <w:szCs w:val="24"/>
        </w:rPr>
      </w:pPr>
      <w:r w:rsidRPr="00747E32">
        <w:rPr>
          <w:bCs w:val="0"/>
          <w:sz w:val="24"/>
          <w:szCs w:val="24"/>
        </w:rPr>
        <w:lastRenderedPageBreak/>
        <w:t>A</w:t>
      </w:r>
      <w:r w:rsidR="00920FAE" w:rsidRPr="00747E32">
        <w:rPr>
          <w:bCs w:val="0"/>
          <w:sz w:val="24"/>
          <w:szCs w:val="24"/>
        </w:rPr>
        <w:t>BSTRACT</w:t>
      </w:r>
    </w:p>
    <w:p w14:paraId="3A4590CB" w14:textId="74F4C166" w:rsidR="00615A7C" w:rsidRPr="00747E32" w:rsidRDefault="00920FAE" w:rsidP="00747E32">
      <w:pPr>
        <w:pStyle w:val="Heading1"/>
        <w:spacing w:before="73"/>
        <w:ind w:right="228" w:firstLine="0"/>
        <w:jc w:val="both"/>
        <w:rPr>
          <w:b w:val="0"/>
          <w:sz w:val="24"/>
          <w:szCs w:val="24"/>
          <w:lang w:val="en-IN"/>
        </w:rPr>
      </w:pPr>
      <w:r w:rsidRPr="00747E32">
        <w:rPr>
          <w:b w:val="0"/>
          <w:sz w:val="24"/>
          <w:szCs w:val="24"/>
          <w:lang w:val="en-IN"/>
        </w:rPr>
        <w:t>K</w:t>
      </w:r>
      <w:r w:rsidR="00615A7C" w:rsidRPr="00747E32">
        <w:rPr>
          <w:b w:val="0"/>
          <w:sz w:val="24"/>
          <w:szCs w:val="24"/>
          <w:lang w:val="en-IN"/>
        </w:rPr>
        <w:t>orporate Kitchen is an innovative online food delivery system developed during my internship at Incedo Inc., a leading technology firm renowned for its expertise in digital transformation. This project represents a significant step forward in the evolution of the food delivery industry, aiming to streamline and enhance the experience for all stakeholders involved.</w:t>
      </w:r>
      <w:r w:rsidR="00571AC8" w:rsidRPr="00747E32">
        <w:rPr>
          <w:b w:val="0"/>
          <w:sz w:val="24"/>
          <w:szCs w:val="24"/>
          <w:lang w:val="en-IN"/>
        </w:rPr>
        <w:t xml:space="preserve"> </w:t>
      </w:r>
      <w:r w:rsidR="00615A7C" w:rsidRPr="00747E32">
        <w:rPr>
          <w:b w:val="0"/>
          <w:sz w:val="24"/>
          <w:szCs w:val="24"/>
          <w:lang w:val="en-IN"/>
        </w:rPr>
        <w:t>The primary goal of Korporate Kitchen is to provide a seamless, end-to-end solution that integrates all components of the food delivery ecosystem. This includes connecting users, restaurants, delivery agents, and administrators into one cohesive platform. By leveraging cutting-edge technology, the system ensures a smooth and efficient process from the moment a customer places an order to the final delivery at their doorstep.</w:t>
      </w:r>
      <w:r w:rsidR="00C86A91" w:rsidRPr="00747E32">
        <w:rPr>
          <w:b w:val="0"/>
          <w:sz w:val="24"/>
          <w:szCs w:val="24"/>
          <w:lang w:val="en-IN"/>
        </w:rPr>
        <w:t xml:space="preserve"> </w:t>
      </w:r>
      <w:r w:rsidR="00615A7C" w:rsidRPr="00747E32">
        <w:rPr>
          <w:b w:val="0"/>
          <w:sz w:val="24"/>
          <w:szCs w:val="24"/>
          <w:lang w:val="en-IN"/>
        </w:rPr>
        <w:t>Key features of the platform include</w:t>
      </w:r>
      <w:r w:rsidR="00DD0F71" w:rsidRPr="00747E32">
        <w:rPr>
          <w:b w:val="0"/>
          <w:sz w:val="24"/>
          <w:szCs w:val="24"/>
          <w:lang w:val="en-IN"/>
        </w:rPr>
        <w:t xml:space="preserve"> a </w:t>
      </w:r>
      <w:r w:rsidR="00615A7C" w:rsidRPr="00747E32">
        <w:rPr>
          <w:b w:val="0"/>
          <w:sz w:val="24"/>
          <w:szCs w:val="24"/>
          <w:lang w:val="en-IN"/>
        </w:rPr>
        <w:t xml:space="preserve">User-Friendly </w:t>
      </w:r>
      <w:r w:rsidR="00DD0F71" w:rsidRPr="00747E32">
        <w:rPr>
          <w:b w:val="0"/>
          <w:sz w:val="24"/>
          <w:szCs w:val="24"/>
          <w:lang w:val="en-IN"/>
        </w:rPr>
        <w:t>i</w:t>
      </w:r>
      <w:r w:rsidR="00615A7C" w:rsidRPr="00747E32">
        <w:rPr>
          <w:b w:val="0"/>
          <w:sz w:val="24"/>
          <w:szCs w:val="24"/>
          <w:lang w:val="en-IN"/>
        </w:rPr>
        <w:t>nterface</w:t>
      </w:r>
      <w:r w:rsidR="00DD0F71" w:rsidRPr="00747E32">
        <w:rPr>
          <w:b w:val="0"/>
          <w:sz w:val="24"/>
          <w:szCs w:val="24"/>
          <w:lang w:val="en-IN"/>
        </w:rPr>
        <w:t xml:space="preserve"> where</w:t>
      </w:r>
      <w:r w:rsidR="00615A7C" w:rsidRPr="00747E32">
        <w:rPr>
          <w:b w:val="0"/>
          <w:sz w:val="24"/>
          <w:szCs w:val="24"/>
          <w:lang w:val="en-IN"/>
        </w:rPr>
        <w:t xml:space="preserve"> </w:t>
      </w:r>
      <w:r w:rsidR="00DD0F71" w:rsidRPr="00747E32">
        <w:rPr>
          <w:b w:val="0"/>
          <w:sz w:val="24"/>
          <w:szCs w:val="24"/>
          <w:lang w:val="en-IN"/>
        </w:rPr>
        <w:t>c</w:t>
      </w:r>
      <w:r w:rsidR="00615A7C" w:rsidRPr="00747E32">
        <w:rPr>
          <w:b w:val="0"/>
          <w:sz w:val="24"/>
          <w:szCs w:val="24"/>
          <w:lang w:val="en-IN"/>
        </w:rPr>
        <w:t xml:space="preserve">ustomers can effortlessly browse menus, place orders, and track deliveries in </w:t>
      </w:r>
      <w:r w:rsidR="00DD0F71" w:rsidRPr="00747E32">
        <w:rPr>
          <w:b w:val="0"/>
          <w:sz w:val="24"/>
          <w:szCs w:val="24"/>
          <w:lang w:val="en-IN"/>
        </w:rPr>
        <w:t>real time</w:t>
      </w:r>
      <w:r w:rsidR="00615A7C" w:rsidRPr="00747E32">
        <w:rPr>
          <w:b w:val="0"/>
          <w:sz w:val="24"/>
          <w:szCs w:val="24"/>
          <w:lang w:val="en-IN"/>
        </w:rPr>
        <w:t>.</w:t>
      </w:r>
      <w:r w:rsidR="00DD0F71" w:rsidRPr="00747E32">
        <w:rPr>
          <w:b w:val="0"/>
          <w:sz w:val="24"/>
          <w:szCs w:val="24"/>
          <w:lang w:val="en-IN"/>
        </w:rPr>
        <w:t xml:space="preserve"> Next is </w:t>
      </w:r>
      <w:r w:rsidR="00615A7C" w:rsidRPr="00747E32">
        <w:rPr>
          <w:b w:val="0"/>
          <w:sz w:val="24"/>
          <w:szCs w:val="24"/>
          <w:lang w:val="en-IN"/>
        </w:rPr>
        <w:t>Restaurant Integration</w:t>
      </w:r>
      <w:r w:rsidR="00DD0F71" w:rsidRPr="00747E32">
        <w:rPr>
          <w:b w:val="0"/>
          <w:sz w:val="24"/>
          <w:szCs w:val="24"/>
          <w:lang w:val="en-IN"/>
        </w:rPr>
        <w:t xml:space="preserve"> where t</w:t>
      </w:r>
      <w:r w:rsidR="00615A7C" w:rsidRPr="00747E32">
        <w:rPr>
          <w:b w:val="0"/>
          <w:sz w:val="24"/>
          <w:szCs w:val="24"/>
          <w:lang w:val="en-IN"/>
        </w:rPr>
        <w:t>he system allows restaurants to manage orders, update menus, and optimize delivery schedules with ease.</w:t>
      </w:r>
      <w:r w:rsidR="00DD0F71" w:rsidRPr="00747E32">
        <w:rPr>
          <w:b w:val="0"/>
          <w:sz w:val="24"/>
          <w:szCs w:val="24"/>
          <w:lang w:val="en-IN"/>
        </w:rPr>
        <w:t xml:space="preserve"> The process after Restaurant integration is </w:t>
      </w:r>
      <w:r w:rsidR="00615A7C" w:rsidRPr="00747E32">
        <w:rPr>
          <w:b w:val="0"/>
          <w:sz w:val="24"/>
          <w:szCs w:val="24"/>
          <w:lang w:val="en-IN"/>
        </w:rPr>
        <w:t>Efficient Delivery Management</w:t>
      </w:r>
      <w:r w:rsidR="00DD0F71" w:rsidRPr="00747E32">
        <w:rPr>
          <w:b w:val="0"/>
          <w:sz w:val="24"/>
          <w:szCs w:val="24"/>
          <w:lang w:val="en-IN"/>
        </w:rPr>
        <w:t xml:space="preserve"> where </w:t>
      </w:r>
      <w:r w:rsidR="00615A7C" w:rsidRPr="00747E32">
        <w:rPr>
          <w:b w:val="0"/>
          <w:sz w:val="24"/>
          <w:szCs w:val="24"/>
          <w:lang w:val="en-IN"/>
        </w:rPr>
        <w:t>Delivery agents can quickly receive, process, and complete orders with enhanced route optimization.</w:t>
      </w:r>
      <w:r w:rsidR="00C86A91" w:rsidRPr="00747E32">
        <w:rPr>
          <w:b w:val="0"/>
          <w:sz w:val="24"/>
          <w:szCs w:val="24"/>
          <w:lang w:val="en-IN"/>
        </w:rPr>
        <w:t xml:space="preserve"> </w:t>
      </w:r>
      <w:r w:rsidR="00DD0F71" w:rsidRPr="00747E32">
        <w:rPr>
          <w:b w:val="0"/>
          <w:sz w:val="24"/>
          <w:szCs w:val="24"/>
          <w:lang w:val="en-IN"/>
        </w:rPr>
        <w:t>Then</w:t>
      </w:r>
      <w:r w:rsidR="00C86A91" w:rsidRPr="00747E32">
        <w:rPr>
          <w:b w:val="0"/>
          <w:sz w:val="24"/>
          <w:szCs w:val="24"/>
          <w:lang w:val="en-IN"/>
        </w:rPr>
        <w:t>,</w:t>
      </w:r>
      <w:r w:rsidR="00DD0F71" w:rsidRPr="00747E32">
        <w:rPr>
          <w:b w:val="0"/>
          <w:sz w:val="24"/>
          <w:szCs w:val="24"/>
          <w:lang w:val="en-IN"/>
        </w:rPr>
        <w:t xml:space="preserve"> the </w:t>
      </w:r>
      <w:r w:rsidR="00615A7C" w:rsidRPr="00747E32">
        <w:rPr>
          <w:b w:val="0"/>
          <w:sz w:val="24"/>
          <w:szCs w:val="24"/>
          <w:lang w:val="en-IN"/>
        </w:rPr>
        <w:t>Admin Dashboard</w:t>
      </w:r>
      <w:r w:rsidR="00D20D07">
        <w:rPr>
          <w:b w:val="0"/>
          <w:sz w:val="24"/>
          <w:szCs w:val="24"/>
          <w:lang w:val="en-IN"/>
        </w:rPr>
        <w:t xml:space="preserve"> where</w:t>
      </w:r>
      <w:r w:rsidR="00615A7C" w:rsidRPr="00747E32">
        <w:rPr>
          <w:b w:val="0"/>
          <w:sz w:val="24"/>
          <w:szCs w:val="24"/>
          <w:lang w:val="en-IN"/>
        </w:rPr>
        <w:t xml:space="preserve"> Administrators have full control over the platform, including managing users, restaurants, and deliveries, ensuring a seamless operation.</w:t>
      </w:r>
      <w:r w:rsidR="00DD0F71" w:rsidRPr="00747E32">
        <w:rPr>
          <w:b w:val="0"/>
          <w:sz w:val="24"/>
          <w:szCs w:val="24"/>
          <w:lang w:val="en-IN"/>
        </w:rPr>
        <w:t xml:space="preserve"> </w:t>
      </w:r>
      <w:r w:rsidR="00615A7C" w:rsidRPr="00747E32">
        <w:rPr>
          <w:b w:val="0"/>
          <w:sz w:val="24"/>
          <w:szCs w:val="24"/>
          <w:lang w:val="en-IN"/>
        </w:rPr>
        <w:t>Korporate Kitchen not only aims to simplify the food ordering process but also to provide a reliable, fast, and personalized service for both customers and service providers. Through this project, I had the opportunity to apply my technical skills in a real-world setting, contributing to the digital transformation of the food service industry.</w:t>
      </w:r>
    </w:p>
    <w:p w14:paraId="3F88B638" w14:textId="77777777" w:rsidR="00D6286A" w:rsidRPr="00747E32" w:rsidRDefault="00D6286A" w:rsidP="00747E32">
      <w:pPr>
        <w:jc w:val="both"/>
        <w:rPr>
          <w:sz w:val="24"/>
          <w:szCs w:val="24"/>
          <w:lang w:val="en-IN"/>
        </w:rPr>
      </w:pPr>
    </w:p>
    <w:p w14:paraId="32DF9251" w14:textId="77777777" w:rsidR="00D6286A" w:rsidRPr="00747E32" w:rsidRDefault="00D6286A" w:rsidP="00747E32">
      <w:pPr>
        <w:jc w:val="both"/>
        <w:rPr>
          <w:sz w:val="24"/>
          <w:szCs w:val="24"/>
          <w:lang w:val="en-IN"/>
        </w:rPr>
      </w:pPr>
    </w:p>
    <w:p w14:paraId="16B09184" w14:textId="77777777" w:rsidR="00D6286A" w:rsidRPr="00747E32" w:rsidRDefault="00D6286A" w:rsidP="00747E32">
      <w:pPr>
        <w:jc w:val="both"/>
        <w:rPr>
          <w:sz w:val="24"/>
          <w:szCs w:val="24"/>
          <w:lang w:val="en-IN"/>
        </w:rPr>
      </w:pPr>
    </w:p>
    <w:p w14:paraId="6607F079" w14:textId="77777777" w:rsidR="00B07DD2" w:rsidRPr="00747E32" w:rsidRDefault="00B07DD2" w:rsidP="00747E32">
      <w:pPr>
        <w:jc w:val="both"/>
        <w:rPr>
          <w:sz w:val="24"/>
          <w:szCs w:val="24"/>
          <w:lang w:val="en-IN"/>
        </w:rPr>
      </w:pPr>
    </w:p>
    <w:p w14:paraId="19C903E0" w14:textId="77777777" w:rsidR="00B07DD2" w:rsidRPr="00747E32" w:rsidRDefault="00B07DD2" w:rsidP="00747E32">
      <w:pPr>
        <w:jc w:val="both"/>
        <w:rPr>
          <w:sz w:val="24"/>
          <w:szCs w:val="24"/>
          <w:lang w:val="en-IN"/>
        </w:rPr>
      </w:pPr>
    </w:p>
    <w:p w14:paraId="254D7971" w14:textId="77777777" w:rsidR="00D6286A" w:rsidRPr="00747E32" w:rsidRDefault="00D6286A" w:rsidP="00747E32">
      <w:pPr>
        <w:jc w:val="both"/>
        <w:rPr>
          <w:sz w:val="24"/>
          <w:szCs w:val="24"/>
          <w:lang w:val="en-IN"/>
        </w:rPr>
      </w:pPr>
    </w:p>
    <w:p w14:paraId="216141F4" w14:textId="77777777" w:rsidR="00D6286A" w:rsidRPr="00747E32" w:rsidRDefault="00D6286A" w:rsidP="00747E32">
      <w:pPr>
        <w:jc w:val="both"/>
        <w:rPr>
          <w:sz w:val="24"/>
          <w:szCs w:val="24"/>
          <w:lang w:val="en-IN"/>
        </w:rPr>
      </w:pPr>
    </w:p>
    <w:p w14:paraId="67BEC825" w14:textId="77975ACB" w:rsidR="004468AB" w:rsidRPr="00747E32" w:rsidRDefault="00FA365E" w:rsidP="00747E32">
      <w:pPr>
        <w:pStyle w:val="Heading3"/>
        <w:spacing w:before="205"/>
        <w:ind w:left="120"/>
        <w:jc w:val="both"/>
        <w:rPr>
          <w:bCs w:val="0"/>
        </w:rPr>
      </w:pPr>
      <w:r w:rsidRPr="00747E32">
        <w:rPr>
          <w:bCs w:val="0"/>
        </w:rPr>
        <w:lastRenderedPageBreak/>
        <w:t>Organization</w:t>
      </w:r>
      <w:r w:rsidR="00033402" w:rsidRPr="00747E32">
        <w:rPr>
          <w:bCs w:val="0"/>
        </w:rPr>
        <w:t xml:space="preserve"> Information</w:t>
      </w:r>
    </w:p>
    <w:p w14:paraId="050C9256" w14:textId="52E34DF1" w:rsidR="008312A9" w:rsidRPr="00747E32" w:rsidRDefault="00D62CFD" w:rsidP="00747E32">
      <w:pPr>
        <w:pStyle w:val="Heading3"/>
        <w:spacing w:before="210"/>
        <w:ind w:left="120"/>
        <w:jc w:val="both"/>
        <w:rPr>
          <w:b w:val="0"/>
          <w:lang w:val="en-IN"/>
        </w:rPr>
      </w:pPr>
      <w:r w:rsidRPr="00747E32">
        <w:rPr>
          <w:b w:val="0"/>
          <w:lang w:val="en-IN"/>
        </w:rPr>
        <w:t xml:space="preserve">Incedo’s emphasis on innovation and rapid technological advancement were likely involved in projects where </w:t>
      </w:r>
      <w:r w:rsidR="008312A9" w:rsidRPr="00747E32">
        <w:rPr>
          <w:b w:val="0"/>
          <w:lang w:val="en-IN"/>
        </w:rPr>
        <w:t>we</w:t>
      </w:r>
      <w:r w:rsidRPr="00747E32">
        <w:rPr>
          <w:b w:val="0"/>
          <w:lang w:val="en-IN"/>
        </w:rPr>
        <w:t xml:space="preserve"> had to </w:t>
      </w:r>
      <w:r w:rsidR="00FA365E" w:rsidRPr="00747E32">
        <w:rPr>
          <w:b w:val="0"/>
          <w:lang w:val="en-IN"/>
        </w:rPr>
        <w:t>analyse</w:t>
      </w:r>
      <w:r w:rsidRPr="00747E32">
        <w:rPr>
          <w:b w:val="0"/>
          <w:lang w:val="en-IN"/>
        </w:rPr>
        <w:t xml:space="preserve"> complex problems, devise scalable solutions, and ensure that these solutions aligned with industry best practices. Encountering real-world challenges </w:t>
      </w:r>
      <w:r w:rsidR="008312A9" w:rsidRPr="00747E32">
        <w:rPr>
          <w:b w:val="0"/>
          <w:lang w:val="en-IN"/>
        </w:rPr>
        <w:t>helped to think</w:t>
      </w:r>
      <w:r w:rsidRPr="00747E32">
        <w:rPr>
          <w:b w:val="0"/>
          <w:lang w:val="en-IN"/>
        </w:rPr>
        <w:t xml:space="preserve"> critically and adapt to fast-paced environments</w:t>
      </w:r>
      <w:r w:rsidR="008312A9" w:rsidRPr="00747E32">
        <w:rPr>
          <w:b w:val="0"/>
          <w:lang w:val="en-IN"/>
        </w:rPr>
        <w:t xml:space="preserve"> and</w:t>
      </w:r>
      <w:r w:rsidRPr="00747E32">
        <w:rPr>
          <w:b w:val="0"/>
          <w:lang w:val="en-IN"/>
        </w:rPr>
        <w:t xml:space="preserve"> to develop a strong ability to troubleshoot and optimize systems efficiently.</w:t>
      </w:r>
      <w:r w:rsidR="008312A9" w:rsidRPr="00747E32">
        <w:rPr>
          <w:b w:val="0"/>
          <w:lang w:val="en-IN"/>
        </w:rPr>
        <w:t xml:space="preserve"> </w:t>
      </w:r>
      <w:r w:rsidRPr="00747E32">
        <w:rPr>
          <w:b w:val="0"/>
          <w:lang w:val="en-IN"/>
        </w:rPr>
        <w:t xml:space="preserve">Given Incedo’s focus on staying at the forefront of technology, </w:t>
      </w:r>
      <w:r w:rsidR="008312A9" w:rsidRPr="00747E32">
        <w:rPr>
          <w:b w:val="0"/>
          <w:lang w:val="en-IN"/>
        </w:rPr>
        <w:t>I</w:t>
      </w:r>
      <w:r w:rsidRPr="00747E32">
        <w:rPr>
          <w:b w:val="0"/>
          <w:lang w:val="en-IN"/>
        </w:rPr>
        <w:t xml:space="preserve"> have worked with AI/ML models, big data analytics, cloud computing, IoT, or blockchain technologies. Incedo’s emphasis on fostering a culture of innovation and valuing creative solutions</w:t>
      </w:r>
      <w:r w:rsidR="008312A9" w:rsidRPr="00747E32">
        <w:rPr>
          <w:b w:val="0"/>
          <w:lang w:val="en-IN"/>
        </w:rPr>
        <w:t xml:space="preserve"> helped </w:t>
      </w:r>
      <w:r w:rsidRPr="00747E32">
        <w:rPr>
          <w:b w:val="0"/>
          <w:lang w:val="en-IN"/>
        </w:rPr>
        <w:t xml:space="preserve">to think outside the box and experiment with new ideas. </w:t>
      </w:r>
    </w:p>
    <w:p w14:paraId="3636A6CA" w14:textId="0995A7BD" w:rsidR="004468AB" w:rsidRPr="00747E32" w:rsidRDefault="00033402" w:rsidP="00747E32">
      <w:pPr>
        <w:pStyle w:val="Heading3"/>
        <w:spacing w:before="210"/>
        <w:ind w:left="120"/>
        <w:jc w:val="both"/>
        <w:rPr>
          <w:bCs w:val="0"/>
        </w:rPr>
      </w:pPr>
      <w:r w:rsidRPr="00747E32">
        <w:rPr>
          <w:bCs w:val="0"/>
        </w:rPr>
        <w:t xml:space="preserve">Programs </w:t>
      </w:r>
      <w:r w:rsidR="00FA365E" w:rsidRPr="00747E32">
        <w:rPr>
          <w:bCs w:val="0"/>
        </w:rPr>
        <w:t>and</w:t>
      </w:r>
      <w:r w:rsidRPr="00747E32">
        <w:rPr>
          <w:bCs w:val="0"/>
        </w:rPr>
        <w:t xml:space="preserve"> Opportunities</w:t>
      </w:r>
    </w:p>
    <w:p w14:paraId="7728D36B" w14:textId="3256E0B8" w:rsidR="0066703B" w:rsidRPr="00747E32" w:rsidRDefault="009324D6" w:rsidP="00747E32">
      <w:pPr>
        <w:ind w:left="142"/>
        <w:jc w:val="both"/>
        <w:rPr>
          <w:b/>
          <w:spacing w:val="-3"/>
          <w:sz w:val="24"/>
          <w:szCs w:val="24"/>
          <w:lang w:val="en-IN"/>
        </w:rPr>
      </w:pPr>
      <w:r w:rsidRPr="00747E32">
        <w:rPr>
          <w:bCs/>
          <w:sz w:val="24"/>
          <w:szCs w:val="24"/>
          <w:lang w:val="en-IN"/>
        </w:rPr>
        <w:t>During my tenure at Incedo Inc., the Korporate Kitchen project provided you with an exceptional opportunity to not only enhance my technical expertise but also develop a strong foundation in agile methodologies and collaborative problem-solving. This experience gave us a well-rounded exposure to full-stack development, integrating back-end and front-end technologies seamlessly, while reinforcing essential software engineering practices.</w:t>
      </w:r>
      <w:r w:rsidR="000737A9" w:rsidRPr="00747E32">
        <w:rPr>
          <w:bCs/>
          <w:sz w:val="24"/>
          <w:szCs w:val="24"/>
          <w:lang w:val="en-IN"/>
        </w:rPr>
        <w:t xml:space="preserve"> </w:t>
      </w:r>
      <w:r w:rsidRPr="00747E32">
        <w:rPr>
          <w:bCs/>
          <w:sz w:val="24"/>
          <w:szCs w:val="24"/>
          <w:lang w:val="en-IN"/>
        </w:rPr>
        <w:t>Being assigned to a full-stack application like Korporate Kitchen meant that you had to work on multiple layers of the application, including</w:t>
      </w:r>
      <w:r w:rsidR="000737A9" w:rsidRPr="00747E32">
        <w:rPr>
          <w:bCs/>
          <w:sz w:val="24"/>
          <w:szCs w:val="24"/>
          <w:lang w:val="en-IN"/>
        </w:rPr>
        <w:t xml:space="preserve"> </w:t>
      </w:r>
      <w:r w:rsidRPr="00747E32">
        <w:rPr>
          <w:bCs/>
          <w:sz w:val="24"/>
          <w:szCs w:val="24"/>
          <w:lang w:val="en-IN"/>
        </w:rPr>
        <w:t>Backend Development with Spring Boot</w:t>
      </w:r>
      <w:r w:rsidR="000737A9" w:rsidRPr="00747E32">
        <w:rPr>
          <w:bCs/>
          <w:sz w:val="24"/>
          <w:szCs w:val="24"/>
          <w:lang w:val="en-IN"/>
        </w:rPr>
        <w:t xml:space="preserve">, </w:t>
      </w:r>
      <w:r w:rsidRPr="00747E32">
        <w:rPr>
          <w:bCs/>
          <w:sz w:val="24"/>
          <w:szCs w:val="24"/>
          <w:lang w:val="en-IN"/>
        </w:rPr>
        <w:t>Leveraging Spring Boot, we built robust and scalable RESTful APIs, ensuring efficient communication between the client and the server.</w:t>
      </w:r>
      <w:r w:rsidR="000737A9" w:rsidRPr="00747E32">
        <w:rPr>
          <w:bCs/>
          <w:sz w:val="24"/>
          <w:szCs w:val="24"/>
          <w:lang w:val="en-IN"/>
        </w:rPr>
        <w:t xml:space="preserve"> </w:t>
      </w:r>
      <w:r w:rsidRPr="00747E32">
        <w:rPr>
          <w:bCs/>
          <w:sz w:val="24"/>
          <w:szCs w:val="24"/>
          <w:lang w:val="en-IN"/>
        </w:rPr>
        <w:t>We worked with features such as dependency injection, aspect-oriented programming (AOP), and Spring Security to enhance the security and modularity of the application.</w:t>
      </w:r>
      <w:r w:rsidR="000737A9" w:rsidRPr="00747E32">
        <w:rPr>
          <w:bCs/>
          <w:sz w:val="24"/>
          <w:szCs w:val="24"/>
          <w:lang w:val="en-IN"/>
        </w:rPr>
        <w:t xml:space="preserve"> </w:t>
      </w:r>
      <w:r w:rsidRPr="00747E32">
        <w:rPr>
          <w:bCs/>
          <w:sz w:val="24"/>
          <w:szCs w:val="24"/>
          <w:lang w:val="en-IN"/>
        </w:rPr>
        <w:t>Developing APIs using Spring Boot taught us how to manage complex business logic, implement exception handling, and optimize response times.</w:t>
      </w:r>
      <w:r w:rsidR="000737A9" w:rsidRPr="00747E32">
        <w:rPr>
          <w:bCs/>
          <w:sz w:val="24"/>
          <w:szCs w:val="24"/>
          <w:lang w:val="en-IN"/>
        </w:rPr>
        <w:t xml:space="preserve"> </w:t>
      </w:r>
      <w:r w:rsidRPr="00747E32">
        <w:rPr>
          <w:bCs/>
          <w:sz w:val="24"/>
          <w:szCs w:val="24"/>
          <w:lang w:val="en-IN"/>
        </w:rPr>
        <w:t>Database Management with Hibernate</w:t>
      </w:r>
      <w:r w:rsidR="000737A9" w:rsidRPr="00747E32">
        <w:rPr>
          <w:bCs/>
          <w:sz w:val="24"/>
          <w:szCs w:val="24"/>
          <w:lang w:val="en-IN"/>
        </w:rPr>
        <w:t xml:space="preserve"> </w:t>
      </w:r>
      <w:r w:rsidRPr="00747E32">
        <w:rPr>
          <w:bCs/>
          <w:sz w:val="24"/>
          <w:szCs w:val="24"/>
          <w:lang w:val="en-IN"/>
        </w:rPr>
        <w:t>ORM, we effectively mapped Java objects to database tables, allowing seamless interaction between the application and the relational database.</w:t>
      </w:r>
      <w:r w:rsidR="000737A9" w:rsidRPr="00747E32">
        <w:rPr>
          <w:bCs/>
          <w:sz w:val="24"/>
          <w:szCs w:val="24"/>
          <w:lang w:val="en-IN"/>
        </w:rPr>
        <w:t xml:space="preserve"> </w:t>
      </w:r>
      <w:r w:rsidRPr="00747E32">
        <w:rPr>
          <w:bCs/>
          <w:sz w:val="24"/>
          <w:szCs w:val="24"/>
          <w:lang w:val="en-IN"/>
        </w:rPr>
        <w:t>Developing dynamic web interfaces with JSP allowed me to create interactive and user-friendly interfaces that communicated with the backend seamlessly.</w:t>
      </w:r>
      <w:r w:rsidR="0066703B" w:rsidRPr="00747E32">
        <w:rPr>
          <w:spacing w:val="-3"/>
          <w:sz w:val="24"/>
          <w:szCs w:val="24"/>
          <w:lang w:val="en-IN"/>
        </w:rPr>
        <w:t>Our core values focus on delivering exceptional service and building lasting relationships with our clients. By maintaining a commitment to delivering projects on time and within budget, we ensure that every solution we offer is not just a service, but a partnership aimed at long-term success. We take pride in our ability to collaborate, communicate transparently, and offer ongoing support, ensuring that our clients always feel confident and empowered in their digital transformation journey.</w:t>
      </w:r>
    </w:p>
    <w:p w14:paraId="490B2B5B" w14:textId="0B5B19C4" w:rsidR="004468AB" w:rsidRPr="00747E32" w:rsidRDefault="00033402" w:rsidP="00747E32">
      <w:pPr>
        <w:pStyle w:val="Heading3"/>
        <w:spacing w:before="77"/>
        <w:ind w:left="120"/>
        <w:jc w:val="both"/>
        <w:rPr>
          <w:bCs w:val="0"/>
          <w:color w:val="000000" w:themeColor="text1"/>
        </w:rPr>
      </w:pPr>
      <w:r w:rsidRPr="00747E32">
        <w:rPr>
          <w:bCs w:val="0"/>
          <w:color w:val="000000" w:themeColor="text1"/>
        </w:rPr>
        <w:lastRenderedPageBreak/>
        <w:t>Methodologies</w:t>
      </w:r>
    </w:p>
    <w:p w14:paraId="2F0C9986" w14:textId="77777777" w:rsidR="00747E32" w:rsidRPr="00747E32" w:rsidRDefault="00747E32" w:rsidP="00747E32">
      <w:pPr>
        <w:jc w:val="both"/>
        <w:rPr>
          <w:bCs/>
          <w:color w:val="000000" w:themeColor="text1"/>
          <w:sz w:val="24"/>
          <w:szCs w:val="24"/>
          <w:lang w:val="en-IN"/>
        </w:rPr>
      </w:pPr>
      <w:r w:rsidRPr="00747E32">
        <w:rPr>
          <w:bCs/>
          <w:color w:val="000000" w:themeColor="text1"/>
          <w:sz w:val="24"/>
          <w:szCs w:val="24"/>
          <w:lang w:val="en-IN"/>
        </w:rPr>
        <w:t>The project was developed using the Model-View-Controller (MVC) architecture, ensuring a clear separation of concerns between business logic, the presentation layer, and the data access layer, enhancing maintainability and scalability. Spring Boot streamlined application development by eliminating boilerplate code and enabling seamless deployment with its embedded server. Hibernate and Spring Data JPA simplified database management through efficient object-relational mapping (ORM) and reduced SQL complexity. JSP and JSTL facilitated dynamic content rendering in the front end, while Bootstrap ensured a responsive, mobile-friendly design. Agile methodologies, including Scrum, guided the development process through iterative sprints, regular reviews, and continuous feedback. User stories and backlog management ensured that the most valuable features aligned with business objectives. Continuous Integration and Deployment (CI/CD) pipelines automated build, testing, and deployment processes, ensuring high code quality. Git was used for version control, following a branching strategy to manage development and releases effectively. Automated testing, along with deployment tools like Jenkins or GitHub Actions, minimized downtime and ensured smooth production releases.</w:t>
      </w:r>
    </w:p>
    <w:p w14:paraId="579B4FC9" w14:textId="77777777" w:rsidR="00C86A91" w:rsidRPr="00747E32" w:rsidRDefault="00C86A91" w:rsidP="00747E32">
      <w:pPr>
        <w:jc w:val="both"/>
        <w:rPr>
          <w:sz w:val="24"/>
          <w:szCs w:val="24"/>
          <w:lang w:val="en-IN"/>
        </w:rPr>
      </w:pPr>
    </w:p>
    <w:p w14:paraId="2D9A7946" w14:textId="77777777" w:rsidR="00F54DE7" w:rsidRPr="00747E32" w:rsidRDefault="00F54DE7" w:rsidP="00747E32">
      <w:pPr>
        <w:pStyle w:val="Heading3"/>
        <w:ind w:left="120"/>
        <w:jc w:val="both"/>
        <w:rPr>
          <w:bCs w:val="0"/>
          <w:lang w:val="en-IN"/>
        </w:rPr>
      </w:pPr>
      <w:r w:rsidRPr="00747E32">
        <w:rPr>
          <w:bCs w:val="0"/>
          <w:lang w:val="en-IN"/>
        </w:rPr>
        <w:t>Key Benefits Achieved</w:t>
      </w:r>
    </w:p>
    <w:p w14:paraId="0F8D4FD8" w14:textId="77777777" w:rsidR="005D0A59" w:rsidRPr="00437D33" w:rsidRDefault="00F54DE7" w:rsidP="00947314">
      <w:pPr>
        <w:pStyle w:val="ListBullet"/>
        <w:numPr>
          <w:ilvl w:val="0"/>
          <w:numId w:val="23"/>
        </w:numPr>
        <w:ind w:hanging="638"/>
        <w:jc w:val="both"/>
        <w:rPr>
          <w:lang w:val="en-IN"/>
        </w:rPr>
      </w:pPr>
      <w:r w:rsidRPr="00437D33">
        <w:rPr>
          <w:lang w:val="en-IN"/>
        </w:rPr>
        <w:t>Scalability and Maintainability: Clean separation of concerns made it easier to extend and modify individual application components.</w:t>
      </w:r>
    </w:p>
    <w:p w14:paraId="7790C3DC" w14:textId="77777777" w:rsidR="005D0A59" w:rsidRPr="00747E32" w:rsidRDefault="00F54DE7" w:rsidP="00437D33">
      <w:pPr>
        <w:pStyle w:val="ListBullet"/>
        <w:ind w:hanging="638"/>
        <w:rPr>
          <w:b/>
          <w:lang w:val="en-IN"/>
        </w:rPr>
      </w:pPr>
      <w:r w:rsidRPr="00747E32">
        <w:rPr>
          <w:lang w:val="en-IN"/>
        </w:rPr>
        <w:t xml:space="preserve"> Reduced Development Time: Spring Boot’s auto-configuration and dependency management significantly reduced manual effort.</w:t>
      </w:r>
    </w:p>
    <w:p w14:paraId="1BB7EC3B" w14:textId="77777777" w:rsidR="005D0A59" w:rsidRPr="00747E32" w:rsidRDefault="00F54DE7" w:rsidP="00437D33">
      <w:pPr>
        <w:pStyle w:val="ListBullet"/>
        <w:ind w:hanging="638"/>
        <w:rPr>
          <w:b/>
          <w:lang w:val="en-IN"/>
        </w:rPr>
      </w:pPr>
      <w:r w:rsidRPr="00747E32">
        <w:rPr>
          <w:lang w:val="en-IN"/>
        </w:rPr>
        <w:t>Improved Collaboration: Agile practices ensured that business needs were met through continuous feedback and iterative releases.</w:t>
      </w:r>
    </w:p>
    <w:p w14:paraId="5E96B9C2" w14:textId="68B89199" w:rsidR="001A01C4" w:rsidRPr="00747E32" w:rsidRDefault="00437D33" w:rsidP="00437D33">
      <w:pPr>
        <w:pStyle w:val="ListBullet"/>
        <w:ind w:left="709" w:hanging="567"/>
        <w:rPr>
          <w:b/>
          <w:lang w:val="en-IN"/>
        </w:rPr>
      </w:pPr>
      <w:r>
        <w:rPr>
          <w:lang w:val="en-IN"/>
        </w:rPr>
        <w:t xml:space="preserve">  </w:t>
      </w:r>
      <w:r w:rsidR="00F54DE7" w:rsidRPr="00747E32">
        <w:rPr>
          <w:lang w:val="en-IN"/>
        </w:rPr>
        <w:t xml:space="preserve">Enhanced User Experience: Bootstrap’s responsive design ensured that the application adapted well to </w:t>
      </w:r>
      <w:r>
        <w:rPr>
          <w:lang w:val="en-IN"/>
        </w:rPr>
        <w:t xml:space="preserve">     </w:t>
      </w:r>
      <w:r w:rsidR="00F54DE7" w:rsidRPr="00747E32">
        <w:rPr>
          <w:lang w:val="en-IN"/>
        </w:rPr>
        <w:t>various devices and screen sizes.</w:t>
      </w:r>
    </w:p>
    <w:p w14:paraId="0A31CAEA" w14:textId="77777777" w:rsidR="00033402" w:rsidRPr="00747E32" w:rsidRDefault="00033402" w:rsidP="00747E32">
      <w:pPr>
        <w:jc w:val="both"/>
        <w:rPr>
          <w:sz w:val="24"/>
          <w:szCs w:val="24"/>
          <w:lang w:val="en-IN"/>
        </w:rPr>
      </w:pPr>
    </w:p>
    <w:p w14:paraId="577B768B" w14:textId="77777777" w:rsidR="00747E32" w:rsidRDefault="00747E32" w:rsidP="00747E32">
      <w:pPr>
        <w:pStyle w:val="Heading3"/>
        <w:ind w:left="120"/>
        <w:jc w:val="both"/>
        <w:rPr>
          <w:bCs w:val="0"/>
        </w:rPr>
      </w:pPr>
    </w:p>
    <w:p w14:paraId="2D399BAF" w14:textId="77777777" w:rsidR="00437D33" w:rsidRPr="00437D33" w:rsidRDefault="00437D33" w:rsidP="00437D33"/>
    <w:p w14:paraId="73AD8A7B" w14:textId="717959EB" w:rsidR="004468AB" w:rsidRPr="00747E32" w:rsidRDefault="004A5A90" w:rsidP="00437D33">
      <w:pPr>
        <w:pStyle w:val="Heading3"/>
        <w:ind w:left="0"/>
        <w:jc w:val="both"/>
        <w:rPr>
          <w:bCs w:val="0"/>
        </w:rPr>
      </w:pPr>
      <w:r w:rsidRPr="00747E32">
        <w:rPr>
          <w:bCs w:val="0"/>
        </w:rPr>
        <w:lastRenderedPageBreak/>
        <w:t>Key Parts Of The Report</w:t>
      </w:r>
    </w:p>
    <w:p w14:paraId="4063A8F9" w14:textId="2F3622E1" w:rsidR="007A0EB1" w:rsidRDefault="0063503C" w:rsidP="00747E32">
      <w:pPr>
        <w:spacing w:after="0"/>
        <w:jc w:val="both"/>
        <w:rPr>
          <w:sz w:val="24"/>
          <w:szCs w:val="24"/>
          <w:lang w:val="en-IN"/>
        </w:rPr>
      </w:pPr>
      <w:r w:rsidRPr="00747E32">
        <w:rPr>
          <w:sz w:val="24"/>
          <w:szCs w:val="24"/>
          <w:lang w:val="en-IN"/>
        </w:rPr>
        <w:t>The project report is structured to provide a comprehensive and detailed analysis of the development process, highlighting the project's purpose, technical architecture, and overall impact. It begins with an introduction that outlines the primary objective of the project, emphasizing its goal to create a seamless and efficient platform that caters to different stakeholders, including users, restaurants, delivery personnel, and administrators.</w:t>
      </w:r>
      <w:r w:rsidR="00033402" w:rsidRPr="00747E32">
        <w:rPr>
          <w:sz w:val="24"/>
          <w:szCs w:val="24"/>
          <w:lang w:val="en-IN"/>
        </w:rPr>
        <w:t xml:space="preserve"> </w:t>
      </w:r>
      <w:r w:rsidRPr="00747E32">
        <w:rPr>
          <w:sz w:val="24"/>
          <w:szCs w:val="24"/>
          <w:lang w:val="en-IN"/>
        </w:rPr>
        <w:t>The requirement analysis section delves into the meticulous process of gathering both functional and non-functional requirements. This phase involved extensive interaction with stakeholders through interviews and surveys to define user stories and use cases that reflected real-world needs.  During this phase, critical design considerations, including scalability, security, and performance optimization, were also taken into account to ensure that the system was capable of handling increasing user loads and adapting to future business requirements.</w:t>
      </w:r>
      <w:r w:rsidR="005C03E9" w:rsidRPr="00747E32">
        <w:rPr>
          <w:sz w:val="24"/>
          <w:szCs w:val="24"/>
          <w:lang w:val="en-IN"/>
        </w:rPr>
        <w:t xml:space="preserve"> </w:t>
      </w:r>
    </w:p>
    <w:p w14:paraId="5870B74E" w14:textId="77777777" w:rsidR="00747E32" w:rsidRPr="00747E32" w:rsidRDefault="00747E32" w:rsidP="00747E32">
      <w:pPr>
        <w:spacing w:after="0"/>
        <w:jc w:val="both"/>
        <w:rPr>
          <w:sz w:val="24"/>
          <w:szCs w:val="24"/>
          <w:lang w:val="en-IN"/>
        </w:rPr>
      </w:pPr>
    </w:p>
    <w:p w14:paraId="669B9F23" w14:textId="75DE2136" w:rsidR="007A0EB1" w:rsidRPr="007A0EB1" w:rsidRDefault="00502933" w:rsidP="00747E32">
      <w:pPr>
        <w:spacing w:after="0"/>
        <w:jc w:val="both"/>
        <w:rPr>
          <w:b/>
          <w:bCs/>
          <w:sz w:val="24"/>
          <w:szCs w:val="24"/>
          <w:lang w:val="en-IN"/>
        </w:rPr>
      </w:pPr>
      <w:r w:rsidRPr="00747E32">
        <w:rPr>
          <w:b/>
          <w:bCs/>
          <w:sz w:val="24"/>
          <w:szCs w:val="24"/>
          <w:lang w:val="en-IN"/>
        </w:rPr>
        <w:t>Benefits Of The Company</w:t>
      </w:r>
    </w:p>
    <w:p w14:paraId="7B34ECEF" w14:textId="77777777" w:rsidR="007A0EB1" w:rsidRPr="007A0EB1" w:rsidRDefault="007A0EB1" w:rsidP="00747E32">
      <w:pPr>
        <w:spacing w:after="0"/>
        <w:jc w:val="both"/>
        <w:rPr>
          <w:sz w:val="24"/>
          <w:szCs w:val="24"/>
          <w:lang w:val="en-IN"/>
        </w:rPr>
      </w:pPr>
      <w:r w:rsidRPr="007A0EB1">
        <w:rPr>
          <w:sz w:val="24"/>
          <w:szCs w:val="24"/>
          <w:lang w:val="en-IN"/>
        </w:rPr>
        <w:t>Incedo specializes in delivering industry-specific solutions across multiple domains using cutting-edge technologies. The company focuses on building strong client relationships by ensuring timely delivery of projects within budget. With expertise in emerging technologies like AI, ML, and Cloud Computing, Incedo provides scalable and future-ready solutions. Its agile approach ensures flexibility, allowing clients to adapt to changing business needs efficiently.</w:t>
      </w:r>
    </w:p>
    <w:p w14:paraId="70D4030A" w14:textId="77777777" w:rsidR="004A5A90" w:rsidRDefault="004A5A90" w:rsidP="00747E32">
      <w:pPr>
        <w:pStyle w:val="Heading3"/>
        <w:widowControl w:val="0"/>
        <w:autoSpaceDE w:val="0"/>
        <w:autoSpaceDN w:val="0"/>
        <w:spacing w:before="72"/>
        <w:ind w:left="189" w:right="232"/>
        <w:jc w:val="both"/>
        <w:rPr>
          <w:b w:val="0"/>
          <w:lang w:val="en-IN"/>
        </w:rPr>
      </w:pPr>
      <w:r w:rsidRPr="00747E32">
        <w:rPr>
          <w:b w:val="0"/>
          <w:vanish/>
          <w:lang w:val="en-IN"/>
        </w:rPr>
        <w:t>Bottom of Form</w:t>
      </w:r>
    </w:p>
    <w:p w14:paraId="4C36316D" w14:textId="77777777" w:rsidR="00747E32" w:rsidRDefault="00747E32" w:rsidP="00747E32">
      <w:pPr>
        <w:rPr>
          <w:lang w:val="en-IN"/>
        </w:rPr>
      </w:pPr>
    </w:p>
    <w:p w14:paraId="341187D7" w14:textId="77777777" w:rsidR="00747E32" w:rsidRDefault="00747E32" w:rsidP="00747E32">
      <w:pPr>
        <w:rPr>
          <w:lang w:val="en-IN"/>
        </w:rPr>
      </w:pPr>
    </w:p>
    <w:p w14:paraId="346D99A4" w14:textId="77777777" w:rsidR="00747E32" w:rsidRDefault="00747E32" w:rsidP="00747E32">
      <w:pPr>
        <w:rPr>
          <w:lang w:val="en-IN"/>
        </w:rPr>
      </w:pPr>
    </w:p>
    <w:p w14:paraId="40B7969D" w14:textId="77777777" w:rsidR="00747E32" w:rsidRDefault="00747E32" w:rsidP="00747E32">
      <w:pPr>
        <w:rPr>
          <w:lang w:val="en-IN"/>
        </w:rPr>
      </w:pPr>
    </w:p>
    <w:p w14:paraId="1FDE9C30" w14:textId="77777777" w:rsidR="00747E32" w:rsidRDefault="00747E32" w:rsidP="00747E32">
      <w:pPr>
        <w:rPr>
          <w:lang w:val="en-IN"/>
        </w:rPr>
      </w:pPr>
    </w:p>
    <w:p w14:paraId="2D4F37F8" w14:textId="77777777" w:rsidR="00747E32" w:rsidRDefault="00747E32" w:rsidP="00747E32">
      <w:pPr>
        <w:rPr>
          <w:lang w:val="en-IN"/>
        </w:rPr>
      </w:pPr>
    </w:p>
    <w:p w14:paraId="4CBAB49F" w14:textId="77777777" w:rsidR="007A709E" w:rsidRDefault="007A709E" w:rsidP="002465D4">
      <w:pPr>
        <w:pStyle w:val="TOC1"/>
        <w:tabs>
          <w:tab w:val="left" w:pos="965"/>
          <w:tab w:val="left" w:pos="966"/>
          <w:tab w:val="right" w:leader="dot" w:pos="9312"/>
        </w:tabs>
        <w:ind w:left="283" w:firstLine="0"/>
        <w:jc w:val="center"/>
        <w:rPr>
          <w:sz w:val="22"/>
          <w:szCs w:val="22"/>
          <w:lang w:val="en-IN"/>
        </w:rPr>
      </w:pPr>
    </w:p>
    <w:p w14:paraId="29A1E787" w14:textId="22666197" w:rsidR="002465D4" w:rsidRPr="002465D4" w:rsidRDefault="000021E5" w:rsidP="002465D4">
      <w:pPr>
        <w:pStyle w:val="TOC1"/>
        <w:tabs>
          <w:tab w:val="left" w:pos="965"/>
          <w:tab w:val="left" w:pos="966"/>
          <w:tab w:val="right" w:leader="dot" w:pos="9312"/>
        </w:tabs>
        <w:ind w:left="283" w:firstLine="0"/>
        <w:jc w:val="center"/>
        <w:rPr>
          <w:b/>
          <w:sz w:val="28"/>
          <w:szCs w:val="28"/>
        </w:rPr>
      </w:pPr>
      <w:r w:rsidRPr="004B1EDF">
        <w:rPr>
          <w:b/>
          <w:sz w:val="28"/>
          <w:szCs w:val="28"/>
        </w:rPr>
        <w:lastRenderedPageBreak/>
        <w:t>TABLE OF CONTENTS</w:t>
      </w:r>
    </w:p>
    <w:tbl>
      <w:tblPr>
        <w:tblStyle w:val="TableGrid"/>
        <w:tblW w:w="0" w:type="auto"/>
        <w:tblLook w:val="04A0" w:firstRow="1" w:lastRow="0" w:firstColumn="1" w:lastColumn="0" w:noHBand="0" w:noVBand="1"/>
      </w:tblPr>
      <w:tblGrid>
        <w:gridCol w:w="710"/>
        <w:gridCol w:w="7230"/>
        <w:gridCol w:w="1700"/>
      </w:tblGrid>
      <w:tr w:rsidR="000021E5" w14:paraId="6AB6F844" w14:textId="77777777" w:rsidTr="00461DE0">
        <w:tc>
          <w:tcPr>
            <w:tcW w:w="7686" w:type="dxa"/>
            <w:gridSpan w:val="2"/>
          </w:tcPr>
          <w:p w14:paraId="29F28048" w14:textId="77777777" w:rsidR="000021E5" w:rsidRPr="00FF0BDC" w:rsidRDefault="000021E5" w:rsidP="007A709E">
            <w:pPr>
              <w:spacing w:line="240" w:lineRule="auto"/>
              <w:jc w:val="both"/>
              <w:rPr>
                <w:b/>
                <w:sz w:val="24"/>
                <w:szCs w:val="24"/>
              </w:rPr>
            </w:pPr>
            <w:r w:rsidRPr="00FF0BDC">
              <w:rPr>
                <w:b/>
                <w:sz w:val="24"/>
                <w:szCs w:val="24"/>
              </w:rPr>
              <w:t>ABSTRACT</w:t>
            </w:r>
          </w:p>
        </w:tc>
        <w:tc>
          <w:tcPr>
            <w:tcW w:w="1700" w:type="dxa"/>
          </w:tcPr>
          <w:p w14:paraId="57301588" w14:textId="0DB5214D" w:rsidR="000021E5" w:rsidRDefault="002465D4" w:rsidP="007A709E">
            <w:pPr>
              <w:spacing w:line="240" w:lineRule="auto"/>
              <w:jc w:val="both"/>
              <w:rPr>
                <w:bCs/>
                <w:sz w:val="24"/>
                <w:szCs w:val="24"/>
              </w:rPr>
            </w:pPr>
            <w:r>
              <w:rPr>
                <w:bCs/>
                <w:sz w:val="24"/>
                <w:szCs w:val="24"/>
              </w:rPr>
              <w:t>v</w:t>
            </w:r>
          </w:p>
        </w:tc>
      </w:tr>
      <w:tr w:rsidR="000021E5" w14:paraId="153AECAB" w14:textId="77777777" w:rsidTr="00461DE0">
        <w:tc>
          <w:tcPr>
            <w:tcW w:w="7686" w:type="dxa"/>
            <w:gridSpan w:val="2"/>
          </w:tcPr>
          <w:p w14:paraId="085F3E32" w14:textId="77777777" w:rsidR="000021E5" w:rsidRPr="00FF0BDC" w:rsidRDefault="000021E5" w:rsidP="007A709E">
            <w:pPr>
              <w:spacing w:line="240" w:lineRule="auto"/>
              <w:jc w:val="both"/>
              <w:rPr>
                <w:b/>
                <w:sz w:val="24"/>
                <w:szCs w:val="24"/>
              </w:rPr>
            </w:pPr>
            <w:r w:rsidRPr="00FF0BDC">
              <w:rPr>
                <w:b/>
                <w:sz w:val="24"/>
                <w:szCs w:val="24"/>
              </w:rPr>
              <w:t>LIST OF FIGURES</w:t>
            </w:r>
          </w:p>
        </w:tc>
        <w:tc>
          <w:tcPr>
            <w:tcW w:w="1700" w:type="dxa"/>
          </w:tcPr>
          <w:p w14:paraId="48E1B072" w14:textId="77777777" w:rsidR="000021E5" w:rsidRDefault="000021E5" w:rsidP="007A709E">
            <w:pPr>
              <w:spacing w:line="240" w:lineRule="auto"/>
              <w:jc w:val="both"/>
              <w:rPr>
                <w:bCs/>
                <w:sz w:val="24"/>
                <w:szCs w:val="24"/>
              </w:rPr>
            </w:pPr>
            <w:r>
              <w:rPr>
                <w:bCs/>
                <w:sz w:val="24"/>
                <w:szCs w:val="24"/>
              </w:rPr>
              <w:t>xi</w:t>
            </w:r>
          </w:p>
        </w:tc>
      </w:tr>
      <w:tr w:rsidR="000021E5" w14:paraId="1BAD742B" w14:textId="77777777" w:rsidTr="00461DE0">
        <w:tc>
          <w:tcPr>
            <w:tcW w:w="7686" w:type="dxa"/>
            <w:gridSpan w:val="2"/>
          </w:tcPr>
          <w:p w14:paraId="10961B24" w14:textId="77777777" w:rsidR="000021E5" w:rsidRPr="00FF0BDC" w:rsidRDefault="000021E5" w:rsidP="007A709E">
            <w:pPr>
              <w:spacing w:line="240" w:lineRule="auto"/>
              <w:jc w:val="both"/>
              <w:rPr>
                <w:b/>
                <w:sz w:val="24"/>
                <w:szCs w:val="24"/>
              </w:rPr>
            </w:pPr>
            <w:r w:rsidRPr="00FF0BDC">
              <w:rPr>
                <w:b/>
                <w:sz w:val="24"/>
                <w:szCs w:val="24"/>
              </w:rPr>
              <w:t>LIST OF TABLES</w:t>
            </w:r>
          </w:p>
        </w:tc>
        <w:tc>
          <w:tcPr>
            <w:tcW w:w="1700" w:type="dxa"/>
          </w:tcPr>
          <w:p w14:paraId="699BDE56" w14:textId="77777777" w:rsidR="000021E5" w:rsidRDefault="000021E5" w:rsidP="007A709E">
            <w:pPr>
              <w:spacing w:line="240" w:lineRule="auto"/>
              <w:jc w:val="both"/>
              <w:rPr>
                <w:bCs/>
                <w:sz w:val="24"/>
                <w:szCs w:val="24"/>
              </w:rPr>
            </w:pPr>
            <w:r>
              <w:rPr>
                <w:bCs/>
                <w:sz w:val="24"/>
                <w:szCs w:val="24"/>
              </w:rPr>
              <w:t>xii</w:t>
            </w:r>
          </w:p>
        </w:tc>
      </w:tr>
      <w:tr w:rsidR="000021E5" w14:paraId="6C3F013D" w14:textId="77777777" w:rsidTr="00461DE0">
        <w:tc>
          <w:tcPr>
            <w:tcW w:w="7686" w:type="dxa"/>
            <w:gridSpan w:val="2"/>
          </w:tcPr>
          <w:p w14:paraId="684E50D0" w14:textId="77777777" w:rsidR="000021E5" w:rsidRPr="00FF0BDC" w:rsidRDefault="000021E5" w:rsidP="007A709E">
            <w:pPr>
              <w:spacing w:line="240" w:lineRule="auto"/>
              <w:jc w:val="both"/>
              <w:rPr>
                <w:b/>
                <w:sz w:val="24"/>
                <w:szCs w:val="24"/>
              </w:rPr>
            </w:pPr>
            <w:r w:rsidRPr="00FF0BDC">
              <w:rPr>
                <w:b/>
                <w:sz w:val="24"/>
                <w:szCs w:val="24"/>
              </w:rPr>
              <w:t>LIST OF ACRONYMS AND ABBREVIATIONS</w:t>
            </w:r>
          </w:p>
        </w:tc>
        <w:tc>
          <w:tcPr>
            <w:tcW w:w="1700" w:type="dxa"/>
          </w:tcPr>
          <w:p w14:paraId="1F7F2870" w14:textId="77777777" w:rsidR="000021E5" w:rsidRDefault="000021E5" w:rsidP="007A709E">
            <w:pPr>
              <w:spacing w:line="240" w:lineRule="auto"/>
              <w:jc w:val="both"/>
              <w:rPr>
                <w:bCs/>
                <w:sz w:val="24"/>
                <w:szCs w:val="24"/>
              </w:rPr>
            </w:pPr>
            <w:r>
              <w:rPr>
                <w:bCs/>
                <w:sz w:val="24"/>
                <w:szCs w:val="24"/>
              </w:rPr>
              <w:t>xiii</w:t>
            </w:r>
          </w:p>
        </w:tc>
      </w:tr>
      <w:tr w:rsidR="000021E5" w14:paraId="507935A3" w14:textId="77777777" w:rsidTr="00461DE0">
        <w:tc>
          <w:tcPr>
            <w:tcW w:w="456" w:type="dxa"/>
          </w:tcPr>
          <w:p w14:paraId="481F75F9" w14:textId="6296235B" w:rsidR="000021E5" w:rsidRPr="00FF0BDC" w:rsidRDefault="00461DE0" w:rsidP="007A709E">
            <w:pPr>
              <w:spacing w:line="240" w:lineRule="auto"/>
              <w:jc w:val="both"/>
              <w:rPr>
                <w:b/>
                <w:sz w:val="24"/>
                <w:szCs w:val="24"/>
              </w:rPr>
            </w:pPr>
            <w:r>
              <w:rPr>
                <w:b/>
                <w:sz w:val="24"/>
                <w:szCs w:val="24"/>
              </w:rPr>
              <w:t>SNO</w:t>
            </w:r>
          </w:p>
        </w:tc>
        <w:tc>
          <w:tcPr>
            <w:tcW w:w="7230" w:type="dxa"/>
          </w:tcPr>
          <w:p w14:paraId="79FDB230" w14:textId="5BA2A350" w:rsidR="000021E5" w:rsidRPr="00FF0BDC" w:rsidRDefault="00461DE0" w:rsidP="007A709E">
            <w:pPr>
              <w:spacing w:line="240" w:lineRule="auto"/>
              <w:jc w:val="both"/>
              <w:rPr>
                <w:b/>
                <w:sz w:val="24"/>
                <w:szCs w:val="24"/>
              </w:rPr>
            </w:pPr>
            <w:r>
              <w:rPr>
                <w:b/>
                <w:sz w:val="24"/>
                <w:szCs w:val="24"/>
              </w:rPr>
              <w:t>CONTENTS</w:t>
            </w:r>
          </w:p>
        </w:tc>
        <w:tc>
          <w:tcPr>
            <w:tcW w:w="1700" w:type="dxa"/>
          </w:tcPr>
          <w:p w14:paraId="14A9C863" w14:textId="26827465" w:rsidR="000021E5" w:rsidRPr="00461DE0" w:rsidRDefault="00461DE0" w:rsidP="007A709E">
            <w:pPr>
              <w:spacing w:line="240" w:lineRule="auto"/>
              <w:jc w:val="both"/>
              <w:rPr>
                <w:b/>
                <w:bCs/>
                <w:sz w:val="24"/>
                <w:szCs w:val="24"/>
              </w:rPr>
            </w:pPr>
            <w:r w:rsidRPr="00461DE0">
              <w:rPr>
                <w:b/>
                <w:bCs/>
                <w:sz w:val="24"/>
                <w:szCs w:val="24"/>
              </w:rPr>
              <w:t>PAGE NO.</w:t>
            </w:r>
          </w:p>
        </w:tc>
      </w:tr>
      <w:tr w:rsidR="00461DE0" w14:paraId="2B0453BE" w14:textId="77777777" w:rsidTr="00461DE0">
        <w:tc>
          <w:tcPr>
            <w:tcW w:w="456" w:type="dxa"/>
          </w:tcPr>
          <w:p w14:paraId="524BFB5A" w14:textId="60A9C4E4" w:rsidR="00461DE0" w:rsidRPr="00FF0BDC" w:rsidRDefault="00461DE0" w:rsidP="007A709E">
            <w:pPr>
              <w:spacing w:line="240" w:lineRule="auto"/>
              <w:jc w:val="both"/>
              <w:rPr>
                <w:b/>
                <w:sz w:val="24"/>
                <w:szCs w:val="24"/>
              </w:rPr>
            </w:pPr>
            <w:r>
              <w:rPr>
                <w:b/>
                <w:sz w:val="24"/>
                <w:szCs w:val="24"/>
              </w:rPr>
              <w:t>1</w:t>
            </w:r>
          </w:p>
        </w:tc>
        <w:tc>
          <w:tcPr>
            <w:tcW w:w="7230" w:type="dxa"/>
          </w:tcPr>
          <w:p w14:paraId="47F688C2" w14:textId="5C2B3AED" w:rsidR="00461DE0" w:rsidRPr="00FF0BDC" w:rsidRDefault="00461DE0" w:rsidP="007A709E">
            <w:pPr>
              <w:spacing w:line="240" w:lineRule="auto"/>
              <w:jc w:val="both"/>
              <w:rPr>
                <w:b/>
                <w:sz w:val="24"/>
                <w:szCs w:val="24"/>
              </w:rPr>
            </w:pPr>
            <w:r>
              <w:rPr>
                <w:b/>
                <w:sz w:val="24"/>
                <w:szCs w:val="24"/>
              </w:rPr>
              <w:t>INTRODUCTION</w:t>
            </w:r>
          </w:p>
        </w:tc>
        <w:tc>
          <w:tcPr>
            <w:tcW w:w="1700" w:type="dxa"/>
          </w:tcPr>
          <w:p w14:paraId="57E944E1" w14:textId="783A653D" w:rsidR="00461DE0" w:rsidRDefault="00187454" w:rsidP="007A709E">
            <w:pPr>
              <w:spacing w:line="240" w:lineRule="auto"/>
              <w:jc w:val="both"/>
              <w:rPr>
                <w:bCs/>
                <w:sz w:val="24"/>
                <w:szCs w:val="24"/>
              </w:rPr>
            </w:pPr>
            <w:r>
              <w:rPr>
                <w:bCs/>
                <w:sz w:val="24"/>
                <w:szCs w:val="24"/>
              </w:rPr>
              <w:t>17</w:t>
            </w:r>
          </w:p>
        </w:tc>
      </w:tr>
      <w:tr w:rsidR="000021E5" w14:paraId="07F93F9F" w14:textId="77777777" w:rsidTr="00461DE0">
        <w:tc>
          <w:tcPr>
            <w:tcW w:w="456" w:type="dxa"/>
          </w:tcPr>
          <w:p w14:paraId="550B867B" w14:textId="77777777" w:rsidR="000021E5" w:rsidRPr="00FF0BDC" w:rsidRDefault="000021E5" w:rsidP="007A709E">
            <w:pPr>
              <w:spacing w:line="240" w:lineRule="auto"/>
              <w:jc w:val="both"/>
              <w:rPr>
                <w:b/>
                <w:sz w:val="24"/>
                <w:szCs w:val="24"/>
              </w:rPr>
            </w:pPr>
          </w:p>
        </w:tc>
        <w:tc>
          <w:tcPr>
            <w:tcW w:w="7230" w:type="dxa"/>
          </w:tcPr>
          <w:p w14:paraId="3632F579" w14:textId="77777777" w:rsidR="000021E5" w:rsidRPr="00FF0BDC" w:rsidRDefault="000021E5" w:rsidP="007A709E">
            <w:pPr>
              <w:spacing w:line="240" w:lineRule="auto"/>
              <w:jc w:val="both"/>
              <w:rPr>
                <w:b/>
                <w:sz w:val="24"/>
                <w:szCs w:val="24"/>
              </w:rPr>
            </w:pPr>
            <w:r w:rsidRPr="00FF0BDC">
              <w:rPr>
                <w:b/>
                <w:sz w:val="24"/>
                <w:szCs w:val="24"/>
              </w:rPr>
              <w:t>1.1     MODULE DESCRIPTION</w:t>
            </w:r>
          </w:p>
        </w:tc>
        <w:tc>
          <w:tcPr>
            <w:tcW w:w="1700" w:type="dxa"/>
          </w:tcPr>
          <w:p w14:paraId="5C000629" w14:textId="1B674540" w:rsidR="000021E5" w:rsidRDefault="000021E5" w:rsidP="007A709E">
            <w:pPr>
              <w:spacing w:line="240" w:lineRule="auto"/>
              <w:jc w:val="both"/>
              <w:rPr>
                <w:bCs/>
                <w:sz w:val="24"/>
                <w:szCs w:val="24"/>
              </w:rPr>
            </w:pPr>
            <w:r>
              <w:rPr>
                <w:bCs/>
                <w:sz w:val="24"/>
                <w:szCs w:val="24"/>
              </w:rPr>
              <w:t>1</w:t>
            </w:r>
            <w:r w:rsidR="00544F9F">
              <w:rPr>
                <w:bCs/>
                <w:sz w:val="24"/>
                <w:szCs w:val="24"/>
              </w:rPr>
              <w:t>8</w:t>
            </w:r>
          </w:p>
        </w:tc>
      </w:tr>
      <w:tr w:rsidR="000021E5" w14:paraId="7F9586CD" w14:textId="77777777" w:rsidTr="00461DE0">
        <w:tc>
          <w:tcPr>
            <w:tcW w:w="456" w:type="dxa"/>
          </w:tcPr>
          <w:p w14:paraId="000A5962" w14:textId="77777777" w:rsidR="000021E5" w:rsidRPr="00FF0BDC" w:rsidRDefault="000021E5" w:rsidP="007A709E">
            <w:pPr>
              <w:spacing w:line="240" w:lineRule="auto"/>
              <w:jc w:val="both"/>
              <w:rPr>
                <w:b/>
                <w:sz w:val="24"/>
                <w:szCs w:val="24"/>
              </w:rPr>
            </w:pPr>
          </w:p>
        </w:tc>
        <w:tc>
          <w:tcPr>
            <w:tcW w:w="7230" w:type="dxa"/>
          </w:tcPr>
          <w:p w14:paraId="2813B4EF" w14:textId="77777777" w:rsidR="000021E5" w:rsidRPr="00FF0BDC" w:rsidRDefault="000021E5" w:rsidP="007A709E">
            <w:pPr>
              <w:spacing w:line="240" w:lineRule="auto"/>
              <w:jc w:val="both"/>
              <w:rPr>
                <w:b/>
                <w:sz w:val="24"/>
                <w:szCs w:val="24"/>
              </w:rPr>
            </w:pPr>
            <w:r w:rsidRPr="00FF0BDC">
              <w:rPr>
                <w:b/>
                <w:sz w:val="24"/>
                <w:szCs w:val="24"/>
              </w:rPr>
              <w:t xml:space="preserve">         1.1.1    USER</w:t>
            </w:r>
          </w:p>
        </w:tc>
        <w:tc>
          <w:tcPr>
            <w:tcW w:w="1700" w:type="dxa"/>
          </w:tcPr>
          <w:p w14:paraId="1710EE60" w14:textId="5911F68D" w:rsidR="000021E5" w:rsidRDefault="007B72D3" w:rsidP="007A709E">
            <w:pPr>
              <w:spacing w:line="240" w:lineRule="auto"/>
              <w:jc w:val="both"/>
              <w:rPr>
                <w:bCs/>
                <w:sz w:val="24"/>
                <w:szCs w:val="24"/>
              </w:rPr>
            </w:pPr>
            <w:r>
              <w:rPr>
                <w:bCs/>
                <w:sz w:val="24"/>
                <w:szCs w:val="24"/>
              </w:rPr>
              <w:t>18</w:t>
            </w:r>
          </w:p>
        </w:tc>
      </w:tr>
      <w:tr w:rsidR="000021E5" w14:paraId="32A5D8DF" w14:textId="77777777" w:rsidTr="00461DE0">
        <w:tc>
          <w:tcPr>
            <w:tcW w:w="456" w:type="dxa"/>
          </w:tcPr>
          <w:p w14:paraId="266173F0" w14:textId="77777777" w:rsidR="000021E5" w:rsidRPr="00FF0BDC" w:rsidRDefault="000021E5" w:rsidP="007A709E">
            <w:pPr>
              <w:spacing w:line="240" w:lineRule="auto"/>
              <w:jc w:val="both"/>
              <w:rPr>
                <w:b/>
                <w:sz w:val="24"/>
                <w:szCs w:val="24"/>
              </w:rPr>
            </w:pPr>
          </w:p>
        </w:tc>
        <w:tc>
          <w:tcPr>
            <w:tcW w:w="7230" w:type="dxa"/>
          </w:tcPr>
          <w:p w14:paraId="03A995A2" w14:textId="77777777" w:rsidR="000021E5" w:rsidRPr="00FF0BDC" w:rsidRDefault="000021E5" w:rsidP="007A709E">
            <w:pPr>
              <w:spacing w:line="240" w:lineRule="auto"/>
              <w:jc w:val="both"/>
              <w:rPr>
                <w:b/>
                <w:sz w:val="24"/>
                <w:szCs w:val="24"/>
              </w:rPr>
            </w:pPr>
            <w:r w:rsidRPr="00FF0BDC">
              <w:rPr>
                <w:b/>
                <w:sz w:val="24"/>
                <w:szCs w:val="24"/>
              </w:rPr>
              <w:t xml:space="preserve">         1.1.2    RESTAURANT</w:t>
            </w:r>
          </w:p>
        </w:tc>
        <w:tc>
          <w:tcPr>
            <w:tcW w:w="1700" w:type="dxa"/>
          </w:tcPr>
          <w:p w14:paraId="1BDE1A5B" w14:textId="793C5040" w:rsidR="000021E5" w:rsidRDefault="007B72D3" w:rsidP="007A709E">
            <w:pPr>
              <w:spacing w:line="240" w:lineRule="auto"/>
              <w:jc w:val="both"/>
              <w:rPr>
                <w:bCs/>
                <w:sz w:val="24"/>
                <w:szCs w:val="24"/>
              </w:rPr>
            </w:pPr>
            <w:r>
              <w:rPr>
                <w:bCs/>
                <w:sz w:val="24"/>
                <w:szCs w:val="24"/>
              </w:rPr>
              <w:t>19</w:t>
            </w:r>
          </w:p>
        </w:tc>
      </w:tr>
      <w:tr w:rsidR="000021E5" w14:paraId="7FF38BFC" w14:textId="77777777" w:rsidTr="00461DE0">
        <w:tc>
          <w:tcPr>
            <w:tcW w:w="456" w:type="dxa"/>
          </w:tcPr>
          <w:p w14:paraId="1F7DA540" w14:textId="77777777" w:rsidR="000021E5" w:rsidRPr="00FF0BDC" w:rsidRDefault="000021E5" w:rsidP="007A709E">
            <w:pPr>
              <w:spacing w:line="240" w:lineRule="auto"/>
              <w:jc w:val="both"/>
              <w:rPr>
                <w:b/>
                <w:sz w:val="24"/>
                <w:szCs w:val="24"/>
              </w:rPr>
            </w:pPr>
          </w:p>
        </w:tc>
        <w:tc>
          <w:tcPr>
            <w:tcW w:w="7230" w:type="dxa"/>
          </w:tcPr>
          <w:p w14:paraId="3239519B" w14:textId="77777777" w:rsidR="000021E5" w:rsidRPr="00FF0BDC" w:rsidRDefault="000021E5" w:rsidP="007A709E">
            <w:pPr>
              <w:spacing w:line="240" w:lineRule="auto"/>
              <w:jc w:val="both"/>
              <w:rPr>
                <w:b/>
                <w:sz w:val="24"/>
                <w:szCs w:val="24"/>
              </w:rPr>
            </w:pPr>
            <w:r w:rsidRPr="00FF0BDC">
              <w:rPr>
                <w:b/>
                <w:sz w:val="24"/>
                <w:szCs w:val="24"/>
              </w:rPr>
              <w:t xml:space="preserve">         1.1.3    DELIVERY</w:t>
            </w:r>
          </w:p>
        </w:tc>
        <w:tc>
          <w:tcPr>
            <w:tcW w:w="1700" w:type="dxa"/>
          </w:tcPr>
          <w:p w14:paraId="5BFC7A7A" w14:textId="4500A732" w:rsidR="000021E5" w:rsidRDefault="007B72D3" w:rsidP="007A709E">
            <w:pPr>
              <w:spacing w:line="240" w:lineRule="auto"/>
              <w:jc w:val="both"/>
              <w:rPr>
                <w:bCs/>
                <w:sz w:val="24"/>
                <w:szCs w:val="24"/>
              </w:rPr>
            </w:pPr>
            <w:r>
              <w:rPr>
                <w:bCs/>
                <w:sz w:val="24"/>
                <w:szCs w:val="24"/>
              </w:rPr>
              <w:t>19</w:t>
            </w:r>
          </w:p>
        </w:tc>
      </w:tr>
      <w:tr w:rsidR="000021E5" w14:paraId="373E2AA9" w14:textId="77777777" w:rsidTr="00461DE0">
        <w:tc>
          <w:tcPr>
            <w:tcW w:w="456" w:type="dxa"/>
          </w:tcPr>
          <w:p w14:paraId="3D4E3171" w14:textId="77777777" w:rsidR="000021E5" w:rsidRPr="00FF0BDC" w:rsidRDefault="000021E5" w:rsidP="007A709E">
            <w:pPr>
              <w:spacing w:line="240" w:lineRule="auto"/>
              <w:jc w:val="both"/>
              <w:rPr>
                <w:b/>
                <w:sz w:val="24"/>
                <w:szCs w:val="24"/>
              </w:rPr>
            </w:pPr>
          </w:p>
        </w:tc>
        <w:tc>
          <w:tcPr>
            <w:tcW w:w="7230" w:type="dxa"/>
          </w:tcPr>
          <w:p w14:paraId="7BCB8F4B" w14:textId="77777777" w:rsidR="000021E5" w:rsidRPr="00FF0BDC" w:rsidRDefault="000021E5" w:rsidP="007A709E">
            <w:pPr>
              <w:spacing w:line="240" w:lineRule="auto"/>
              <w:jc w:val="both"/>
              <w:rPr>
                <w:b/>
                <w:sz w:val="24"/>
                <w:szCs w:val="24"/>
              </w:rPr>
            </w:pPr>
            <w:r w:rsidRPr="00FF0BDC">
              <w:rPr>
                <w:b/>
                <w:sz w:val="24"/>
                <w:szCs w:val="24"/>
              </w:rPr>
              <w:t xml:space="preserve">         1.1.4    ADMIN</w:t>
            </w:r>
          </w:p>
        </w:tc>
        <w:tc>
          <w:tcPr>
            <w:tcW w:w="1700" w:type="dxa"/>
          </w:tcPr>
          <w:p w14:paraId="4B4528E1" w14:textId="5218AE15" w:rsidR="000021E5" w:rsidRDefault="007B72D3" w:rsidP="007A709E">
            <w:pPr>
              <w:spacing w:line="240" w:lineRule="auto"/>
              <w:jc w:val="both"/>
              <w:rPr>
                <w:bCs/>
                <w:sz w:val="24"/>
                <w:szCs w:val="24"/>
              </w:rPr>
            </w:pPr>
            <w:r>
              <w:rPr>
                <w:bCs/>
                <w:sz w:val="24"/>
                <w:szCs w:val="24"/>
              </w:rPr>
              <w:t>20</w:t>
            </w:r>
          </w:p>
        </w:tc>
      </w:tr>
      <w:tr w:rsidR="000021E5" w14:paraId="7A118CA7" w14:textId="77777777" w:rsidTr="00461DE0">
        <w:tc>
          <w:tcPr>
            <w:tcW w:w="456" w:type="dxa"/>
          </w:tcPr>
          <w:p w14:paraId="66F776F3" w14:textId="77777777" w:rsidR="000021E5" w:rsidRPr="00FF0BDC" w:rsidRDefault="000021E5" w:rsidP="007A709E">
            <w:pPr>
              <w:spacing w:line="240" w:lineRule="auto"/>
              <w:jc w:val="both"/>
              <w:rPr>
                <w:b/>
                <w:sz w:val="24"/>
                <w:szCs w:val="24"/>
              </w:rPr>
            </w:pPr>
            <w:r w:rsidRPr="00FF0BDC">
              <w:rPr>
                <w:b/>
                <w:sz w:val="24"/>
                <w:szCs w:val="24"/>
              </w:rPr>
              <w:t>2</w:t>
            </w:r>
          </w:p>
        </w:tc>
        <w:tc>
          <w:tcPr>
            <w:tcW w:w="7230" w:type="dxa"/>
          </w:tcPr>
          <w:p w14:paraId="3E9B3526" w14:textId="77777777" w:rsidR="000021E5" w:rsidRPr="00FF0BDC" w:rsidRDefault="000021E5" w:rsidP="007A709E">
            <w:pPr>
              <w:spacing w:line="240" w:lineRule="auto"/>
              <w:jc w:val="both"/>
              <w:rPr>
                <w:b/>
                <w:sz w:val="24"/>
                <w:szCs w:val="24"/>
              </w:rPr>
            </w:pPr>
            <w:r w:rsidRPr="00FF0BDC">
              <w:rPr>
                <w:b/>
                <w:sz w:val="24"/>
                <w:szCs w:val="24"/>
              </w:rPr>
              <w:t>SYSTEM ANALYSIS</w:t>
            </w:r>
          </w:p>
        </w:tc>
        <w:tc>
          <w:tcPr>
            <w:tcW w:w="1700" w:type="dxa"/>
          </w:tcPr>
          <w:p w14:paraId="6352C9B8" w14:textId="2A4FEC03" w:rsidR="000021E5" w:rsidRDefault="00C9500F" w:rsidP="007A709E">
            <w:pPr>
              <w:spacing w:line="240" w:lineRule="auto"/>
              <w:jc w:val="both"/>
              <w:rPr>
                <w:bCs/>
                <w:sz w:val="24"/>
                <w:szCs w:val="24"/>
              </w:rPr>
            </w:pPr>
            <w:r>
              <w:rPr>
                <w:bCs/>
                <w:sz w:val="24"/>
                <w:szCs w:val="24"/>
              </w:rPr>
              <w:t>21</w:t>
            </w:r>
          </w:p>
        </w:tc>
      </w:tr>
      <w:tr w:rsidR="000021E5" w14:paraId="716B3830" w14:textId="77777777" w:rsidTr="00461DE0">
        <w:tc>
          <w:tcPr>
            <w:tcW w:w="456" w:type="dxa"/>
          </w:tcPr>
          <w:p w14:paraId="0E4DE9B1" w14:textId="77777777" w:rsidR="000021E5" w:rsidRPr="00FF0BDC" w:rsidRDefault="000021E5" w:rsidP="007A709E">
            <w:pPr>
              <w:spacing w:line="240" w:lineRule="auto"/>
              <w:jc w:val="both"/>
              <w:rPr>
                <w:b/>
                <w:sz w:val="24"/>
                <w:szCs w:val="24"/>
              </w:rPr>
            </w:pPr>
          </w:p>
        </w:tc>
        <w:tc>
          <w:tcPr>
            <w:tcW w:w="7230" w:type="dxa"/>
          </w:tcPr>
          <w:p w14:paraId="5E0AEB10" w14:textId="77777777" w:rsidR="000021E5" w:rsidRPr="00FF0BDC" w:rsidRDefault="000021E5" w:rsidP="007A709E">
            <w:pPr>
              <w:spacing w:line="240" w:lineRule="auto"/>
              <w:jc w:val="both"/>
              <w:rPr>
                <w:b/>
                <w:sz w:val="24"/>
                <w:szCs w:val="24"/>
              </w:rPr>
            </w:pPr>
            <w:r w:rsidRPr="00FF0BDC">
              <w:rPr>
                <w:b/>
                <w:sz w:val="24"/>
                <w:szCs w:val="24"/>
              </w:rPr>
              <w:t>2.1     REQUIREMENT ANALYSIS</w:t>
            </w:r>
          </w:p>
        </w:tc>
        <w:tc>
          <w:tcPr>
            <w:tcW w:w="1700" w:type="dxa"/>
          </w:tcPr>
          <w:p w14:paraId="63E8B4C1" w14:textId="4AF55D14" w:rsidR="000021E5" w:rsidRDefault="00C9500F" w:rsidP="007A709E">
            <w:pPr>
              <w:spacing w:line="240" w:lineRule="auto"/>
              <w:jc w:val="both"/>
              <w:rPr>
                <w:bCs/>
                <w:sz w:val="24"/>
                <w:szCs w:val="24"/>
              </w:rPr>
            </w:pPr>
            <w:r>
              <w:rPr>
                <w:bCs/>
                <w:sz w:val="24"/>
                <w:szCs w:val="24"/>
              </w:rPr>
              <w:t>21</w:t>
            </w:r>
          </w:p>
        </w:tc>
      </w:tr>
      <w:tr w:rsidR="000021E5" w14:paraId="5A929302" w14:textId="77777777" w:rsidTr="00461DE0">
        <w:tc>
          <w:tcPr>
            <w:tcW w:w="456" w:type="dxa"/>
          </w:tcPr>
          <w:p w14:paraId="39576EBE" w14:textId="77777777" w:rsidR="000021E5" w:rsidRPr="00FF0BDC" w:rsidRDefault="000021E5" w:rsidP="007A709E">
            <w:pPr>
              <w:spacing w:line="240" w:lineRule="auto"/>
              <w:jc w:val="both"/>
              <w:rPr>
                <w:b/>
                <w:sz w:val="24"/>
                <w:szCs w:val="24"/>
              </w:rPr>
            </w:pPr>
          </w:p>
        </w:tc>
        <w:tc>
          <w:tcPr>
            <w:tcW w:w="7230" w:type="dxa"/>
          </w:tcPr>
          <w:p w14:paraId="6A4038AD" w14:textId="77777777" w:rsidR="000021E5" w:rsidRPr="00FF0BDC" w:rsidRDefault="000021E5" w:rsidP="007A709E">
            <w:pPr>
              <w:spacing w:line="240" w:lineRule="auto"/>
              <w:jc w:val="both"/>
              <w:rPr>
                <w:b/>
                <w:sz w:val="24"/>
                <w:szCs w:val="24"/>
              </w:rPr>
            </w:pPr>
            <w:r w:rsidRPr="00FF0BDC">
              <w:rPr>
                <w:b/>
                <w:sz w:val="24"/>
                <w:szCs w:val="24"/>
              </w:rPr>
              <w:t>2.2     USE CASE DEVELOPMENT</w:t>
            </w:r>
          </w:p>
        </w:tc>
        <w:tc>
          <w:tcPr>
            <w:tcW w:w="1700" w:type="dxa"/>
          </w:tcPr>
          <w:p w14:paraId="3CCB33E4" w14:textId="5ED3184C" w:rsidR="000021E5" w:rsidRDefault="000021E5" w:rsidP="007A709E">
            <w:pPr>
              <w:spacing w:line="240" w:lineRule="auto"/>
              <w:jc w:val="both"/>
              <w:rPr>
                <w:bCs/>
                <w:sz w:val="24"/>
                <w:szCs w:val="24"/>
              </w:rPr>
            </w:pPr>
            <w:r>
              <w:rPr>
                <w:bCs/>
                <w:sz w:val="24"/>
                <w:szCs w:val="24"/>
              </w:rPr>
              <w:t>2</w:t>
            </w:r>
            <w:r w:rsidR="007B72D3">
              <w:rPr>
                <w:bCs/>
                <w:sz w:val="24"/>
                <w:szCs w:val="24"/>
              </w:rPr>
              <w:t>1</w:t>
            </w:r>
          </w:p>
        </w:tc>
      </w:tr>
      <w:tr w:rsidR="000021E5" w14:paraId="649C9477" w14:textId="77777777" w:rsidTr="00461DE0">
        <w:tc>
          <w:tcPr>
            <w:tcW w:w="456" w:type="dxa"/>
          </w:tcPr>
          <w:p w14:paraId="441EA41E" w14:textId="77777777" w:rsidR="000021E5" w:rsidRPr="00FF0BDC" w:rsidRDefault="000021E5" w:rsidP="007A709E">
            <w:pPr>
              <w:spacing w:line="240" w:lineRule="auto"/>
              <w:jc w:val="both"/>
              <w:rPr>
                <w:b/>
                <w:sz w:val="24"/>
                <w:szCs w:val="24"/>
              </w:rPr>
            </w:pPr>
          </w:p>
        </w:tc>
        <w:tc>
          <w:tcPr>
            <w:tcW w:w="7230" w:type="dxa"/>
          </w:tcPr>
          <w:p w14:paraId="668AFE6B" w14:textId="77777777" w:rsidR="000021E5" w:rsidRPr="00FF0BDC" w:rsidRDefault="000021E5" w:rsidP="007A709E">
            <w:pPr>
              <w:spacing w:line="240" w:lineRule="auto"/>
              <w:jc w:val="both"/>
              <w:rPr>
                <w:b/>
                <w:sz w:val="24"/>
                <w:szCs w:val="24"/>
              </w:rPr>
            </w:pPr>
            <w:r w:rsidRPr="00FF0BDC">
              <w:rPr>
                <w:b/>
                <w:sz w:val="24"/>
                <w:szCs w:val="24"/>
              </w:rPr>
              <w:t xml:space="preserve">          2.2.1     DATAFLOW ANALYSIS</w:t>
            </w:r>
          </w:p>
        </w:tc>
        <w:tc>
          <w:tcPr>
            <w:tcW w:w="1700" w:type="dxa"/>
          </w:tcPr>
          <w:p w14:paraId="7D4F41CF" w14:textId="1C74E36C" w:rsidR="000021E5" w:rsidRDefault="000021E5" w:rsidP="007A709E">
            <w:pPr>
              <w:spacing w:line="240" w:lineRule="auto"/>
              <w:jc w:val="both"/>
              <w:rPr>
                <w:bCs/>
                <w:sz w:val="24"/>
                <w:szCs w:val="24"/>
              </w:rPr>
            </w:pPr>
            <w:r>
              <w:rPr>
                <w:bCs/>
                <w:sz w:val="24"/>
                <w:szCs w:val="24"/>
              </w:rPr>
              <w:t>2</w:t>
            </w:r>
            <w:r w:rsidR="007B72D3">
              <w:rPr>
                <w:bCs/>
                <w:sz w:val="24"/>
                <w:szCs w:val="24"/>
              </w:rPr>
              <w:t>1</w:t>
            </w:r>
          </w:p>
        </w:tc>
      </w:tr>
      <w:tr w:rsidR="000021E5" w14:paraId="245C2B5C" w14:textId="77777777" w:rsidTr="00461DE0">
        <w:tc>
          <w:tcPr>
            <w:tcW w:w="456" w:type="dxa"/>
          </w:tcPr>
          <w:p w14:paraId="65F87338" w14:textId="77777777" w:rsidR="000021E5" w:rsidRPr="00FF0BDC" w:rsidRDefault="000021E5" w:rsidP="007A709E">
            <w:pPr>
              <w:spacing w:line="240" w:lineRule="auto"/>
              <w:jc w:val="both"/>
              <w:rPr>
                <w:b/>
                <w:sz w:val="24"/>
                <w:szCs w:val="24"/>
              </w:rPr>
            </w:pPr>
          </w:p>
        </w:tc>
        <w:tc>
          <w:tcPr>
            <w:tcW w:w="7230" w:type="dxa"/>
          </w:tcPr>
          <w:p w14:paraId="07690AF5" w14:textId="77777777" w:rsidR="000021E5" w:rsidRPr="00FF0BDC" w:rsidRDefault="000021E5" w:rsidP="007A709E">
            <w:pPr>
              <w:spacing w:line="240" w:lineRule="auto"/>
              <w:jc w:val="both"/>
              <w:rPr>
                <w:b/>
                <w:sz w:val="24"/>
                <w:szCs w:val="24"/>
              </w:rPr>
            </w:pPr>
            <w:r w:rsidRPr="00FF0BDC">
              <w:rPr>
                <w:b/>
                <w:sz w:val="24"/>
                <w:szCs w:val="24"/>
              </w:rPr>
              <w:t xml:space="preserve">          2.2.2     FEASIBILITY STUDY  </w:t>
            </w:r>
          </w:p>
        </w:tc>
        <w:tc>
          <w:tcPr>
            <w:tcW w:w="1700" w:type="dxa"/>
          </w:tcPr>
          <w:p w14:paraId="63D603C9" w14:textId="6B8F7EFE" w:rsidR="000021E5" w:rsidRDefault="000021E5" w:rsidP="007A709E">
            <w:pPr>
              <w:spacing w:line="240" w:lineRule="auto"/>
              <w:jc w:val="both"/>
              <w:rPr>
                <w:bCs/>
                <w:sz w:val="24"/>
                <w:szCs w:val="24"/>
              </w:rPr>
            </w:pPr>
            <w:r>
              <w:rPr>
                <w:bCs/>
                <w:sz w:val="24"/>
                <w:szCs w:val="24"/>
              </w:rPr>
              <w:t>2</w:t>
            </w:r>
            <w:r w:rsidR="00C9500F">
              <w:rPr>
                <w:bCs/>
                <w:sz w:val="24"/>
                <w:szCs w:val="24"/>
              </w:rPr>
              <w:t>2</w:t>
            </w:r>
          </w:p>
        </w:tc>
      </w:tr>
      <w:tr w:rsidR="000021E5" w14:paraId="63F385BA" w14:textId="77777777" w:rsidTr="007A709E">
        <w:trPr>
          <w:trHeight w:val="347"/>
        </w:trPr>
        <w:tc>
          <w:tcPr>
            <w:tcW w:w="456" w:type="dxa"/>
          </w:tcPr>
          <w:p w14:paraId="7EF82D21" w14:textId="77777777" w:rsidR="000021E5" w:rsidRPr="00FF0BDC" w:rsidRDefault="000021E5" w:rsidP="007A709E">
            <w:pPr>
              <w:spacing w:line="240" w:lineRule="auto"/>
              <w:jc w:val="both"/>
              <w:rPr>
                <w:b/>
                <w:sz w:val="24"/>
                <w:szCs w:val="24"/>
              </w:rPr>
            </w:pPr>
          </w:p>
        </w:tc>
        <w:tc>
          <w:tcPr>
            <w:tcW w:w="7230" w:type="dxa"/>
          </w:tcPr>
          <w:p w14:paraId="11E83A7C" w14:textId="6ADB3316" w:rsidR="007A709E" w:rsidRPr="00FF0BDC" w:rsidRDefault="000021E5" w:rsidP="007A709E">
            <w:pPr>
              <w:spacing w:line="240" w:lineRule="auto"/>
              <w:jc w:val="both"/>
              <w:rPr>
                <w:b/>
                <w:sz w:val="24"/>
                <w:szCs w:val="24"/>
              </w:rPr>
            </w:pPr>
            <w:r w:rsidRPr="00FF0BDC">
              <w:rPr>
                <w:b/>
                <w:sz w:val="24"/>
                <w:szCs w:val="24"/>
              </w:rPr>
              <w:t xml:space="preserve">          2.2.3     PROPOSED SYSTEM</w:t>
            </w:r>
          </w:p>
        </w:tc>
        <w:tc>
          <w:tcPr>
            <w:tcW w:w="1700" w:type="dxa"/>
          </w:tcPr>
          <w:p w14:paraId="15186551" w14:textId="7788F2B9" w:rsidR="000021E5" w:rsidRDefault="000021E5" w:rsidP="007A709E">
            <w:pPr>
              <w:spacing w:line="240" w:lineRule="auto"/>
              <w:jc w:val="both"/>
              <w:rPr>
                <w:bCs/>
                <w:sz w:val="24"/>
                <w:szCs w:val="24"/>
              </w:rPr>
            </w:pPr>
            <w:r>
              <w:rPr>
                <w:bCs/>
                <w:sz w:val="24"/>
                <w:szCs w:val="24"/>
              </w:rPr>
              <w:t>2</w:t>
            </w:r>
            <w:r w:rsidR="007B72D3">
              <w:rPr>
                <w:bCs/>
                <w:sz w:val="24"/>
                <w:szCs w:val="24"/>
              </w:rPr>
              <w:t>2</w:t>
            </w:r>
          </w:p>
        </w:tc>
      </w:tr>
      <w:tr w:rsidR="000021E5" w14:paraId="0DFBCD97" w14:textId="77777777" w:rsidTr="00461DE0">
        <w:trPr>
          <w:trHeight w:val="68"/>
        </w:trPr>
        <w:tc>
          <w:tcPr>
            <w:tcW w:w="456" w:type="dxa"/>
          </w:tcPr>
          <w:p w14:paraId="105E1E58" w14:textId="77777777" w:rsidR="000021E5" w:rsidRPr="00FF0BDC" w:rsidRDefault="000021E5" w:rsidP="007A709E">
            <w:pPr>
              <w:spacing w:line="240" w:lineRule="auto"/>
              <w:jc w:val="both"/>
              <w:rPr>
                <w:b/>
                <w:sz w:val="24"/>
                <w:szCs w:val="24"/>
              </w:rPr>
            </w:pPr>
            <w:r>
              <w:rPr>
                <w:b/>
                <w:sz w:val="24"/>
                <w:szCs w:val="24"/>
              </w:rPr>
              <w:t>3</w:t>
            </w:r>
          </w:p>
        </w:tc>
        <w:tc>
          <w:tcPr>
            <w:tcW w:w="7230" w:type="dxa"/>
          </w:tcPr>
          <w:p w14:paraId="05BECD6B" w14:textId="77777777" w:rsidR="000021E5" w:rsidRPr="00FF0BDC" w:rsidRDefault="000021E5" w:rsidP="007A709E">
            <w:pPr>
              <w:spacing w:line="240" w:lineRule="auto"/>
              <w:jc w:val="both"/>
              <w:rPr>
                <w:b/>
                <w:sz w:val="24"/>
                <w:szCs w:val="24"/>
              </w:rPr>
            </w:pPr>
            <w:r w:rsidRPr="00FF0BDC">
              <w:rPr>
                <w:b/>
                <w:sz w:val="24"/>
                <w:szCs w:val="24"/>
              </w:rPr>
              <w:t>SOFTWARE REQUIREMENTS SPECIFICATION</w:t>
            </w:r>
          </w:p>
        </w:tc>
        <w:tc>
          <w:tcPr>
            <w:tcW w:w="1700" w:type="dxa"/>
          </w:tcPr>
          <w:p w14:paraId="03DB453C" w14:textId="792A5EC1" w:rsidR="000021E5" w:rsidRDefault="000021E5" w:rsidP="007A709E">
            <w:pPr>
              <w:spacing w:line="240" w:lineRule="auto"/>
              <w:jc w:val="both"/>
              <w:rPr>
                <w:bCs/>
                <w:sz w:val="24"/>
                <w:szCs w:val="24"/>
              </w:rPr>
            </w:pPr>
            <w:r>
              <w:rPr>
                <w:bCs/>
                <w:sz w:val="24"/>
                <w:szCs w:val="24"/>
              </w:rPr>
              <w:t>2</w:t>
            </w:r>
            <w:r w:rsidR="007B72D3">
              <w:rPr>
                <w:bCs/>
                <w:sz w:val="24"/>
                <w:szCs w:val="24"/>
              </w:rPr>
              <w:t>3</w:t>
            </w:r>
          </w:p>
        </w:tc>
      </w:tr>
      <w:tr w:rsidR="000021E5" w14:paraId="3AA71C91" w14:textId="77777777" w:rsidTr="00461DE0">
        <w:tc>
          <w:tcPr>
            <w:tcW w:w="456" w:type="dxa"/>
          </w:tcPr>
          <w:p w14:paraId="100AD594" w14:textId="77777777" w:rsidR="000021E5" w:rsidRPr="00FF0BDC" w:rsidRDefault="000021E5" w:rsidP="007A709E">
            <w:pPr>
              <w:spacing w:line="240" w:lineRule="auto"/>
              <w:jc w:val="both"/>
              <w:rPr>
                <w:b/>
                <w:sz w:val="24"/>
                <w:szCs w:val="24"/>
              </w:rPr>
            </w:pPr>
          </w:p>
        </w:tc>
        <w:tc>
          <w:tcPr>
            <w:tcW w:w="7230" w:type="dxa"/>
          </w:tcPr>
          <w:p w14:paraId="0AB03954" w14:textId="77777777" w:rsidR="000021E5" w:rsidRPr="00FF0BDC" w:rsidRDefault="000021E5" w:rsidP="007A709E">
            <w:pPr>
              <w:spacing w:after="0" w:line="240" w:lineRule="auto"/>
              <w:jc w:val="both"/>
              <w:rPr>
                <w:b/>
                <w:sz w:val="24"/>
                <w:szCs w:val="24"/>
              </w:rPr>
            </w:pPr>
            <w:r w:rsidRPr="00FF0BDC">
              <w:rPr>
                <w:b/>
                <w:sz w:val="24"/>
                <w:szCs w:val="24"/>
              </w:rPr>
              <w:t>3.1     FUNCTIONAL REQUIREMENT</w:t>
            </w:r>
          </w:p>
        </w:tc>
        <w:tc>
          <w:tcPr>
            <w:tcW w:w="1700" w:type="dxa"/>
          </w:tcPr>
          <w:p w14:paraId="25940596" w14:textId="2248EABD" w:rsidR="000021E5" w:rsidRDefault="000021E5" w:rsidP="007A709E">
            <w:pPr>
              <w:spacing w:line="240" w:lineRule="auto"/>
              <w:jc w:val="both"/>
              <w:rPr>
                <w:bCs/>
                <w:sz w:val="24"/>
                <w:szCs w:val="24"/>
              </w:rPr>
            </w:pPr>
            <w:r>
              <w:rPr>
                <w:bCs/>
                <w:sz w:val="24"/>
                <w:szCs w:val="24"/>
              </w:rPr>
              <w:t>2</w:t>
            </w:r>
            <w:r w:rsidR="007B72D3">
              <w:rPr>
                <w:bCs/>
                <w:sz w:val="24"/>
                <w:szCs w:val="24"/>
              </w:rPr>
              <w:t>3</w:t>
            </w:r>
          </w:p>
        </w:tc>
      </w:tr>
    </w:tbl>
    <w:tbl>
      <w:tblPr>
        <w:tblStyle w:val="TableGrid"/>
        <w:tblpPr w:leftFromText="180" w:rightFromText="180" w:vertAnchor="text" w:horzAnchor="margin" w:tblpY="170"/>
        <w:tblW w:w="0" w:type="auto"/>
        <w:tblLook w:val="04A0" w:firstRow="1" w:lastRow="0" w:firstColumn="1" w:lastColumn="0" w:noHBand="0" w:noVBand="1"/>
      </w:tblPr>
      <w:tblGrid>
        <w:gridCol w:w="704"/>
        <w:gridCol w:w="7229"/>
        <w:gridCol w:w="1701"/>
      </w:tblGrid>
      <w:tr w:rsidR="000021E5" w14:paraId="4D813E79" w14:textId="77777777" w:rsidTr="007A709E">
        <w:tc>
          <w:tcPr>
            <w:tcW w:w="704" w:type="dxa"/>
          </w:tcPr>
          <w:p w14:paraId="27C50812" w14:textId="77777777" w:rsidR="000021E5" w:rsidRPr="00FF0BDC" w:rsidRDefault="000021E5" w:rsidP="007A709E">
            <w:pPr>
              <w:spacing w:line="240" w:lineRule="auto"/>
              <w:jc w:val="both"/>
              <w:rPr>
                <w:b/>
                <w:sz w:val="24"/>
                <w:szCs w:val="24"/>
              </w:rPr>
            </w:pPr>
          </w:p>
        </w:tc>
        <w:tc>
          <w:tcPr>
            <w:tcW w:w="7229" w:type="dxa"/>
          </w:tcPr>
          <w:p w14:paraId="4CD35CC6" w14:textId="77777777" w:rsidR="000021E5" w:rsidRPr="00FF0BDC" w:rsidRDefault="000021E5" w:rsidP="007A709E">
            <w:pPr>
              <w:spacing w:line="240" w:lineRule="auto"/>
              <w:jc w:val="both"/>
              <w:rPr>
                <w:b/>
                <w:sz w:val="24"/>
                <w:szCs w:val="24"/>
              </w:rPr>
            </w:pPr>
            <w:r w:rsidRPr="00FF0BDC">
              <w:rPr>
                <w:b/>
                <w:sz w:val="24"/>
                <w:szCs w:val="24"/>
              </w:rPr>
              <w:t>3.2     SOFTWARE REQUIREMENTS</w:t>
            </w:r>
          </w:p>
        </w:tc>
        <w:tc>
          <w:tcPr>
            <w:tcW w:w="1701" w:type="dxa"/>
          </w:tcPr>
          <w:p w14:paraId="639B07A5" w14:textId="7C2B5D1D" w:rsidR="000021E5" w:rsidRDefault="007B72D3" w:rsidP="007A709E">
            <w:pPr>
              <w:spacing w:line="240" w:lineRule="auto"/>
              <w:jc w:val="both"/>
              <w:rPr>
                <w:bCs/>
                <w:sz w:val="24"/>
                <w:szCs w:val="24"/>
              </w:rPr>
            </w:pPr>
            <w:r>
              <w:rPr>
                <w:bCs/>
                <w:sz w:val="24"/>
                <w:szCs w:val="24"/>
              </w:rPr>
              <w:t>23</w:t>
            </w:r>
          </w:p>
        </w:tc>
      </w:tr>
      <w:tr w:rsidR="000021E5" w14:paraId="4AE4C510" w14:textId="77777777" w:rsidTr="007A709E">
        <w:tc>
          <w:tcPr>
            <w:tcW w:w="704" w:type="dxa"/>
          </w:tcPr>
          <w:p w14:paraId="7246999F" w14:textId="77777777" w:rsidR="000021E5" w:rsidRPr="00FF0BDC" w:rsidRDefault="000021E5" w:rsidP="007A709E">
            <w:pPr>
              <w:spacing w:line="240" w:lineRule="auto"/>
              <w:jc w:val="both"/>
              <w:rPr>
                <w:b/>
                <w:sz w:val="24"/>
                <w:szCs w:val="24"/>
              </w:rPr>
            </w:pPr>
          </w:p>
        </w:tc>
        <w:tc>
          <w:tcPr>
            <w:tcW w:w="7229" w:type="dxa"/>
          </w:tcPr>
          <w:p w14:paraId="198057A9" w14:textId="77777777" w:rsidR="000021E5" w:rsidRPr="00FF0BDC" w:rsidRDefault="000021E5" w:rsidP="007A709E">
            <w:pPr>
              <w:spacing w:line="240" w:lineRule="auto"/>
              <w:jc w:val="both"/>
              <w:rPr>
                <w:b/>
                <w:sz w:val="24"/>
                <w:szCs w:val="24"/>
              </w:rPr>
            </w:pPr>
            <w:r w:rsidRPr="00FF0BDC">
              <w:rPr>
                <w:b/>
                <w:sz w:val="24"/>
                <w:szCs w:val="24"/>
              </w:rPr>
              <w:t>3.3     HARDWARE REQUIREMENTS</w:t>
            </w:r>
          </w:p>
        </w:tc>
        <w:tc>
          <w:tcPr>
            <w:tcW w:w="1701" w:type="dxa"/>
          </w:tcPr>
          <w:p w14:paraId="5AA91711" w14:textId="159B5860" w:rsidR="000021E5" w:rsidRDefault="000021E5" w:rsidP="007A709E">
            <w:pPr>
              <w:spacing w:line="240" w:lineRule="auto"/>
              <w:jc w:val="both"/>
              <w:rPr>
                <w:bCs/>
                <w:sz w:val="24"/>
                <w:szCs w:val="24"/>
              </w:rPr>
            </w:pPr>
            <w:r>
              <w:rPr>
                <w:bCs/>
                <w:sz w:val="24"/>
                <w:szCs w:val="24"/>
              </w:rPr>
              <w:t>2</w:t>
            </w:r>
            <w:r w:rsidR="007B72D3">
              <w:rPr>
                <w:bCs/>
                <w:sz w:val="24"/>
                <w:szCs w:val="24"/>
              </w:rPr>
              <w:t>3</w:t>
            </w:r>
          </w:p>
          <w:p w14:paraId="6BAF9B46" w14:textId="22B37C02" w:rsidR="007A709E" w:rsidRDefault="007A709E" w:rsidP="007A709E">
            <w:pPr>
              <w:spacing w:line="240" w:lineRule="auto"/>
              <w:jc w:val="both"/>
              <w:rPr>
                <w:bCs/>
                <w:sz w:val="24"/>
                <w:szCs w:val="24"/>
              </w:rPr>
            </w:pPr>
          </w:p>
        </w:tc>
      </w:tr>
      <w:tr w:rsidR="000021E5" w14:paraId="51D83518" w14:textId="77777777" w:rsidTr="007A709E">
        <w:tc>
          <w:tcPr>
            <w:tcW w:w="704" w:type="dxa"/>
          </w:tcPr>
          <w:p w14:paraId="4568E1BC" w14:textId="77777777" w:rsidR="000021E5" w:rsidRPr="00FF0BDC" w:rsidRDefault="000021E5" w:rsidP="007A709E">
            <w:pPr>
              <w:spacing w:line="240" w:lineRule="auto"/>
              <w:jc w:val="both"/>
              <w:rPr>
                <w:b/>
                <w:sz w:val="24"/>
                <w:szCs w:val="24"/>
              </w:rPr>
            </w:pPr>
            <w:r>
              <w:rPr>
                <w:b/>
                <w:sz w:val="24"/>
                <w:szCs w:val="24"/>
              </w:rPr>
              <w:lastRenderedPageBreak/>
              <w:t>4</w:t>
            </w:r>
          </w:p>
        </w:tc>
        <w:tc>
          <w:tcPr>
            <w:tcW w:w="7229" w:type="dxa"/>
          </w:tcPr>
          <w:p w14:paraId="63A8CADA" w14:textId="77777777" w:rsidR="000021E5" w:rsidRPr="00FF0BDC" w:rsidRDefault="000021E5" w:rsidP="007A709E">
            <w:pPr>
              <w:spacing w:line="240" w:lineRule="auto"/>
              <w:jc w:val="both"/>
              <w:rPr>
                <w:b/>
                <w:sz w:val="24"/>
                <w:szCs w:val="24"/>
              </w:rPr>
            </w:pPr>
            <w:r w:rsidRPr="00FF0BDC">
              <w:rPr>
                <w:b/>
                <w:sz w:val="24"/>
                <w:szCs w:val="24"/>
              </w:rPr>
              <w:t>TECHNOLOGY</w:t>
            </w:r>
          </w:p>
        </w:tc>
        <w:tc>
          <w:tcPr>
            <w:tcW w:w="1701" w:type="dxa"/>
          </w:tcPr>
          <w:p w14:paraId="5D7AFA11" w14:textId="733CDE70" w:rsidR="000021E5" w:rsidRDefault="000021E5" w:rsidP="007A709E">
            <w:pPr>
              <w:spacing w:line="240" w:lineRule="auto"/>
              <w:jc w:val="both"/>
              <w:rPr>
                <w:bCs/>
                <w:sz w:val="24"/>
                <w:szCs w:val="24"/>
              </w:rPr>
            </w:pPr>
            <w:r>
              <w:rPr>
                <w:bCs/>
                <w:sz w:val="24"/>
                <w:szCs w:val="24"/>
              </w:rPr>
              <w:t>2</w:t>
            </w:r>
            <w:r w:rsidR="007B72D3">
              <w:rPr>
                <w:bCs/>
                <w:sz w:val="24"/>
                <w:szCs w:val="24"/>
              </w:rPr>
              <w:t>4</w:t>
            </w:r>
          </w:p>
        </w:tc>
      </w:tr>
      <w:tr w:rsidR="000021E5" w14:paraId="50689650" w14:textId="77777777" w:rsidTr="007A709E">
        <w:tc>
          <w:tcPr>
            <w:tcW w:w="704" w:type="dxa"/>
          </w:tcPr>
          <w:p w14:paraId="6E79A82B" w14:textId="77777777" w:rsidR="000021E5" w:rsidRPr="00FF0BDC" w:rsidRDefault="000021E5" w:rsidP="007A709E">
            <w:pPr>
              <w:spacing w:line="240" w:lineRule="auto"/>
              <w:jc w:val="both"/>
              <w:rPr>
                <w:b/>
                <w:sz w:val="24"/>
                <w:szCs w:val="24"/>
              </w:rPr>
            </w:pPr>
          </w:p>
        </w:tc>
        <w:tc>
          <w:tcPr>
            <w:tcW w:w="7229" w:type="dxa"/>
          </w:tcPr>
          <w:p w14:paraId="4C355A47" w14:textId="77777777" w:rsidR="000021E5" w:rsidRPr="00FF0BDC" w:rsidRDefault="000021E5" w:rsidP="007A709E">
            <w:pPr>
              <w:spacing w:line="240" w:lineRule="auto"/>
              <w:jc w:val="both"/>
              <w:rPr>
                <w:b/>
                <w:sz w:val="24"/>
                <w:szCs w:val="24"/>
              </w:rPr>
            </w:pPr>
            <w:r w:rsidRPr="00FF0BDC">
              <w:rPr>
                <w:b/>
                <w:sz w:val="24"/>
                <w:szCs w:val="24"/>
              </w:rPr>
              <w:t>4.1     BACKEND TECHNOLOGIES</w:t>
            </w:r>
          </w:p>
        </w:tc>
        <w:tc>
          <w:tcPr>
            <w:tcW w:w="1701" w:type="dxa"/>
          </w:tcPr>
          <w:p w14:paraId="35D53BEC" w14:textId="53647E94" w:rsidR="000021E5" w:rsidRDefault="000021E5" w:rsidP="007A709E">
            <w:pPr>
              <w:spacing w:line="240" w:lineRule="auto"/>
              <w:jc w:val="both"/>
              <w:rPr>
                <w:bCs/>
                <w:sz w:val="24"/>
                <w:szCs w:val="24"/>
              </w:rPr>
            </w:pPr>
            <w:r>
              <w:rPr>
                <w:bCs/>
                <w:sz w:val="24"/>
                <w:szCs w:val="24"/>
              </w:rPr>
              <w:t>2</w:t>
            </w:r>
            <w:r w:rsidR="007B72D3">
              <w:rPr>
                <w:bCs/>
                <w:sz w:val="24"/>
                <w:szCs w:val="24"/>
              </w:rPr>
              <w:t>4</w:t>
            </w:r>
          </w:p>
        </w:tc>
      </w:tr>
      <w:tr w:rsidR="000021E5" w14:paraId="2652E2A4" w14:textId="77777777" w:rsidTr="007A709E">
        <w:tc>
          <w:tcPr>
            <w:tcW w:w="704" w:type="dxa"/>
          </w:tcPr>
          <w:p w14:paraId="575B6323" w14:textId="77777777" w:rsidR="000021E5" w:rsidRPr="00FF0BDC" w:rsidRDefault="000021E5" w:rsidP="007A709E">
            <w:pPr>
              <w:spacing w:line="240" w:lineRule="auto"/>
              <w:jc w:val="both"/>
              <w:rPr>
                <w:b/>
                <w:sz w:val="24"/>
                <w:szCs w:val="24"/>
              </w:rPr>
            </w:pPr>
          </w:p>
        </w:tc>
        <w:tc>
          <w:tcPr>
            <w:tcW w:w="7229" w:type="dxa"/>
          </w:tcPr>
          <w:p w14:paraId="67F71B04" w14:textId="77777777" w:rsidR="000021E5" w:rsidRPr="00FF0BDC" w:rsidRDefault="000021E5" w:rsidP="007A709E">
            <w:pPr>
              <w:spacing w:line="240" w:lineRule="auto"/>
              <w:jc w:val="both"/>
              <w:rPr>
                <w:b/>
                <w:sz w:val="24"/>
                <w:szCs w:val="24"/>
              </w:rPr>
            </w:pPr>
            <w:r w:rsidRPr="00FF0BDC">
              <w:rPr>
                <w:b/>
                <w:sz w:val="24"/>
                <w:szCs w:val="24"/>
              </w:rPr>
              <w:t xml:space="preserve">         4.1.1    SPRING BOOT  </w:t>
            </w:r>
          </w:p>
        </w:tc>
        <w:tc>
          <w:tcPr>
            <w:tcW w:w="1701" w:type="dxa"/>
          </w:tcPr>
          <w:p w14:paraId="0DD45879" w14:textId="359C141E" w:rsidR="000021E5" w:rsidRDefault="000021E5" w:rsidP="007A709E">
            <w:pPr>
              <w:spacing w:line="240" w:lineRule="auto"/>
              <w:jc w:val="both"/>
              <w:rPr>
                <w:bCs/>
                <w:sz w:val="24"/>
                <w:szCs w:val="24"/>
              </w:rPr>
            </w:pPr>
            <w:r>
              <w:rPr>
                <w:bCs/>
                <w:sz w:val="24"/>
                <w:szCs w:val="24"/>
              </w:rPr>
              <w:t>2</w:t>
            </w:r>
            <w:r w:rsidR="007B72D3">
              <w:rPr>
                <w:bCs/>
                <w:sz w:val="24"/>
                <w:szCs w:val="24"/>
              </w:rPr>
              <w:t>4</w:t>
            </w:r>
          </w:p>
        </w:tc>
      </w:tr>
      <w:tr w:rsidR="000021E5" w14:paraId="5BC3C4BE" w14:textId="77777777" w:rsidTr="007A709E">
        <w:tc>
          <w:tcPr>
            <w:tcW w:w="704" w:type="dxa"/>
          </w:tcPr>
          <w:p w14:paraId="54CD6865" w14:textId="77777777" w:rsidR="000021E5" w:rsidRPr="00FF0BDC" w:rsidRDefault="000021E5" w:rsidP="007A709E">
            <w:pPr>
              <w:spacing w:line="240" w:lineRule="auto"/>
              <w:jc w:val="both"/>
              <w:rPr>
                <w:b/>
                <w:sz w:val="24"/>
                <w:szCs w:val="24"/>
              </w:rPr>
            </w:pPr>
          </w:p>
        </w:tc>
        <w:tc>
          <w:tcPr>
            <w:tcW w:w="7229" w:type="dxa"/>
          </w:tcPr>
          <w:p w14:paraId="672ADB15" w14:textId="77777777" w:rsidR="000021E5" w:rsidRPr="00FF0BDC" w:rsidRDefault="000021E5" w:rsidP="007A709E">
            <w:pPr>
              <w:spacing w:line="240" w:lineRule="auto"/>
              <w:jc w:val="both"/>
              <w:rPr>
                <w:b/>
                <w:sz w:val="24"/>
                <w:szCs w:val="24"/>
              </w:rPr>
            </w:pPr>
            <w:r w:rsidRPr="00FF0BDC">
              <w:rPr>
                <w:b/>
                <w:sz w:val="24"/>
                <w:szCs w:val="24"/>
              </w:rPr>
              <w:t xml:space="preserve">         4.1.2    HIBERNATE (JPA)</w:t>
            </w:r>
          </w:p>
        </w:tc>
        <w:tc>
          <w:tcPr>
            <w:tcW w:w="1701" w:type="dxa"/>
          </w:tcPr>
          <w:p w14:paraId="7223A026" w14:textId="52F0F3BA" w:rsidR="000021E5" w:rsidRDefault="000021E5" w:rsidP="007A709E">
            <w:pPr>
              <w:spacing w:line="240" w:lineRule="auto"/>
              <w:jc w:val="both"/>
              <w:rPr>
                <w:bCs/>
                <w:sz w:val="24"/>
                <w:szCs w:val="24"/>
              </w:rPr>
            </w:pPr>
            <w:r>
              <w:rPr>
                <w:bCs/>
                <w:sz w:val="24"/>
                <w:szCs w:val="24"/>
              </w:rPr>
              <w:t>2</w:t>
            </w:r>
            <w:r w:rsidR="007D24B9">
              <w:rPr>
                <w:bCs/>
                <w:sz w:val="24"/>
                <w:szCs w:val="24"/>
              </w:rPr>
              <w:t>4</w:t>
            </w:r>
          </w:p>
        </w:tc>
      </w:tr>
      <w:tr w:rsidR="000021E5" w14:paraId="375556E3" w14:textId="77777777" w:rsidTr="007A709E">
        <w:tc>
          <w:tcPr>
            <w:tcW w:w="704" w:type="dxa"/>
          </w:tcPr>
          <w:p w14:paraId="005F9F71" w14:textId="77777777" w:rsidR="000021E5" w:rsidRPr="00FF0BDC" w:rsidRDefault="000021E5" w:rsidP="007A709E">
            <w:pPr>
              <w:spacing w:line="240" w:lineRule="auto"/>
              <w:jc w:val="both"/>
              <w:rPr>
                <w:b/>
                <w:sz w:val="24"/>
                <w:szCs w:val="24"/>
              </w:rPr>
            </w:pPr>
          </w:p>
        </w:tc>
        <w:tc>
          <w:tcPr>
            <w:tcW w:w="7229" w:type="dxa"/>
          </w:tcPr>
          <w:p w14:paraId="6F747389" w14:textId="77777777" w:rsidR="000021E5" w:rsidRPr="00FF0BDC" w:rsidRDefault="000021E5" w:rsidP="007A709E">
            <w:pPr>
              <w:spacing w:line="240" w:lineRule="auto"/>
              <w:jc w:val="both"/>
              <w:rPr>
                <w:b/>
                <w:sz w:val="24"/>
                <w:szCs w:val="24"/>
              </w:rPr>
            </w:pPr>
            <w:r w:rsidRPr="00FF0BDC">
              <w:rPr>
                <w:b/>
                <w:sz w:val="24"/>
                <w:szCs w:val="24"/>
              </w:rPr>
              <w:t xml:space="preserve">         4.1.3    SPRING DATA JPA</w:t>
            </w:r>
          </w:p>
        </w:tc>
        <w:tc>
          <w:tcPr>
            <w:tcW w:w="1701" w:type="dxa"/>
          </w:tcPr>
          <w:p w14:paraId="61814588" w14:textId="675B5FBD" w:rsidR="000021E5" w:rsidRDefault="000021E5" w:rsidP="007A709E">
            <w:pPr>
              <w:spacing w:line="240" w:lineRule="auto"/>
              <w:jc w:val="both"/>
              <w:rPr>
                <w:bCs/>
                <w:sz w:val="24"/>
                <w:szCs w:val="24"/>
              </w:rPr>
            </w:pPr>
            <w:r>
              <w:rPr>
                <w:bCs/>
                <w:sz w:val="24"/>
                <w:szCs w:val="24"/>
              </w:rPr>
              <w:t>2</w:t>
            </w:r>
            <w:r w:rsidR="007B72D3">
              <w:rPr>
                <w:bCs/>
                <w:sz w:val="24"/>
                <w:szCs w:val="24"/>
              </w:rPr>
              <w:t>5</w:t>
            </w:r>
          </w:p>
        </w:tc>
      </w:tr>
      <w:tr w:rsidR="000021E5" w14:paraId="5B3C5D87" w14:textId="77777777" w:rsidTr="007A709E">
        <w:tc>
          <w:tcPr>
            <w:tcW w:w="704" w:type="dxa"/>
          </w:tcPr>
          <w:p w14:paraId="5FF30C31" w14:textId="77777777" w:rsidR="000021E5" w:rsidRPr="00FF0BDC" w:rsidRDefault="000021E5" w:rsidP="007A709E">
            <w:pPr>
              <w:spacing w:line="240" w:lineRule="auto"/>
              <w:jc w:val="both"/>
              <w:rPr>
                <w:b/>
                <w:sz w:val="24"/>
                <w:szCs w:val="24"/>
              </w:rPr>
            </w:pPr>
          </w:p>
        </w:tc>
        <w:tc>
          <w:tcPr>
            <w:tcW w:w="7229" w:type="dxa"/>
          </w:tcPr>
          <w:p w14:paraId="0A27A9D1" w14:textId="77777777" w:rsidR="000021E5" w:rsidRPr="00FF0BDC" w:rsidRDefault="000021E5" w:rsidP="007A709E">
            <w:pPr>
              <w:spacing w:line="240" w:lineRule="auto"/>
              <w:jc w:val="both"/>
              <w:rPr>
                <w:b/>
                <w:sz w:val="24"/>
                <w:szCs w:val="24"/>
              </w:rPr>
            </w:pPr>
            <w:r w:rsidRPr="00FF0BDC">
              <w:rPr>
                <w:b/>
                <w:sz w:val="24"/>
                <w:szCs w:val="24"/>
              </w:rPr>
              <w:t>4.2     FRONTEND TECHNOLOGIES</w:t>
            </w:r>
          </w:p>
        </w:tc>
        <w:tc>
          <w:tcPr>
            <w:tcW w:w="1701" w:type="dxa"/>
          </w:tcPr>
          <w:p w14:paraId="2EAA6DA0" w14:textId="76B689F1" w:rsidR="000021E5" w:rsidRDefault="000021E5" w:rsidP="007A709E">
            <w:pPr>
              <w:spacing w:line="240" w:lineRule="auto"/>
              <w:jc w:val="both"/>
              <w:rPr>
                <w:bCs/>
                <w:sz w:val="24"/>
                <w:szCs w:val="24"/>
              </w:rPr>
            </w:pPr>
            <w:r>
              <w:rPr>
                <w:bCs/>
                <w:sz w:val="24"/>
                <w:szCs w:val="24"/>
              </w:rPr>
              <w:t>2</w:t>
            </w:r>
            <w:r w:rsidR="007B72D3">
              <w:rPr>
                <w:bCs/>
                <w:sz w:val="24"/>
                <w:szCs w:val="24"/>
              </w:rPr>
              <w:t>5</w:t>
            </w:r>
          </w:p>
        </w:tc>
      </w:tr>
      <w:tr w:rsidR="000021E5" w14:paraId="5973577C" w14:textId="77777777" w:rsidTr="007A709E">
        <w:tc>
          <w:tcPr>
            <w:tcW w:w="704" w:type="dxa"/>
          </w:tcPr>
          <w:p w14:paraId="35DCEC0B" w14:textId="77777777" w:rsidR="000021E5" w:rsidRPr="00FF0BDC" w:rsidRDefault="000021E5" w:rsidP="007A709E">
            <w:pPr>
              <w:spacing w:line="240" w:lineRule="auto"/>
              <w:jc w:val="both"/>
              <w:rPr>
                <w:b/>
                <w:sz w:val="24"/>
                <w:szCs w:val="24"/>
              </w:rPr>
            </w:pPr>
          </w:p>
        </w:tc>
        <w:tc>
          <w:tcPr>
            <w:tcW w:w="7229" w:type="dxa"/>
          </w:tcPr>
          <w:p w14:paraId="77584054" w14:textId="77777777" w:rsidR="000021E5" w:rsidRPr="00FF0BDC" w:rsidRDefault="000021E5" w:rsidP="007A709E">
            <w:pPr>
              <w:spacing w:line="240" w:lineRule="auto"/>
              <w:jc w:val="both"/>
              <w:rPr>
                <w:b/>
                <w:sz w:val="24"/>
                <w:szCs w:val="24"/>
              </w:rPr>
            </w:pPr>
            <w:r w:rsidRPr="00FF0BDC">
              <w:rPr>
                <w:b/>
                <w:sz w:val="24"/>
                <w:szCs w:val="24"/>
              </w:rPr>
              <w:t xml:space="preserve">          4.2.1   JSP and JSTL</w:t>
            </w:r>
          </w:p>
        </w:tc>
        <w:tc>
          <w:tcPr>
            <w:tcW w:w="1701" w:type="dxa"/>
          </w:tcPr>
          <w:p w14:paraId="0FA8CAA8" w14:textId="68B8D722" w:rsidR="000021E5" w:rsidRDefault="000021E5" w:rsidP="007A709E">
            <w:pPr>
              <w:spacing w:line="240" w:lineRule="auto"/>
              <w:jc w:val="both"/>
              <w:rPr>
                <w:bCs/>
                <w:sz w:val="24"/>
                <w:szCs w:val="24"/>
              </w:rPr>
            </w:pPr>
            <w:r>
              <w:rPr>
                <w:bCs/>
                <w:sz w:val="24"/>
                <w:szCs w:val="24"/>
              </w:rPr>
              <w:t>2</w:t>
            </w:r>
            <w:r w:rsidR="007B72D3">
              <w:rPr>
                <w:bCs/>
                <w:sz w:val="24"/>
                <w:szCs w:val="24"/>
              </w:rPr>
              <w:t>5</w:t>
            </w:r>
          </w:p>
        </w:tc>
      </w:tr>
      <w:tr w:rsidR="000021E5" w14:paraId="085B7827" w14:textId="77777777" w:rsidTr="007A709E">
        <w:tc>
          <w:tcPr>
            <w:tcW w:w="704" w:type="dxa"/>
          </w:tcPr>
          <w:p w14:paraId="38F022B0" w14:textId="77777777" w:rsidR="000021E5" w:rsidRPr="00FF0BDC" w:rsidRDefault="000021E5" w:rsidP="007A709E">
            <w:pPr>
              <w:spacing w:line="240" w:lineRule="auto"/>
              <w:jc w:val="both"/>
              <w:rPr>
                <w:b/>
                <w:sz w:val="24"/>
                <w:szCs w:val="24"/>
              </w:rPr>
            </w:pPr>
          </w:p>
        </w:tc>
        <w:tc>
          <w:tcPr>
            <w:tcW w:w="7229" w:type="dxa"/>
          </w:tcPr>
          <w:p w14:paraId="6F6F9054" w14:textId="77777777" w:rsidR="000021E5" w:rsidRPr="00FF0BDC" w:rsidRDefault="000021E5" w:rsidP="007A709E">
            <w:pPr>
              <w:spacing w:line="240" w:lineRule="auto"/>
              <w:jc w:val="both"/>
              <w:rPr>
                <w:b/>
                <w:sz w:val="24"/>
                <w:szCs w:val="24"/>
              </w:rPr>
            </w:pPr>
            <w:r w:rsidRPr="00FF0BDC">
              <w:rPr>
                <w:b/>
                <w:sz w:val="24"/>
                <w:szCs w:val="24"/>
              </w:rPr>
              <w:t xml:space="preserve">          4.2.2   BOOTSTRAP</w:t>
            </w:r>
          </w:p>
        </w:tc>
        <w:tc>
          <w:tcPr>
            <w:tcW w:w="1701" w:type="dxa"/>
          </w:tcPr>
          <w:p w14:paraId="2600D0EA" w14:textId="4D7D38D6" w:rsidR="000021E5" w:rsidRDefault="000021E5" w:rsidP="007A709E">
            <w:pPr>
              <w:spacing w:line="240" w:lineRule="auto"/>
              <w:jc w:val="both"/>
              <w:rPr>
                <w:bCs/>
                <w:sz w:val="24"/>
                <w:szCs w:val="24"/>
              </w:rPr>
            </w:pPr>
            <w:r>
              <w:rPr>
                <w:bCs/>
                <w:sz w:val="24"/>
                <w:szCs w:val="24"/>
              </w:rPr>
              <w:t>2</w:t>
            </w:r>
            <w:r w:rsidR="007B72D3">
              <w:rPr>
                <w:bCs/>
                <w:sz w:val="24"/>
                <w:szCs w:val="24"/>
              </w:rPr>
              <w:t>6</w:t>
            </w:r>
          </w:p>
        </w:tc>
      </w:tr>
      <w:tr w:rsidR="000021E5" w14:paraId="72729F92" w14:textId="77777777" w:rsidTr="007A709E">
        <w:tc>
          <w:tcPr>
            <w:tcW w:w="704" w:type="dxa"/>
          </w:tcPr>
          <w:p w14:paraId="381D2D29" w14:textId="77777777" w:rsidR="000021E5" w:rsidRPr="00FF0BDC" w:rsidRDefault="000021E5" w:rsidP="007A709E">
            <w:pPr>
              <w:spacing w:line="240" w:lineRule="auto"/>
              <w:jc w:val="both"/>
              <w:rPr>
                <w:b/>
                <w:sz w:val="24"/>
                <w:szCs w:val="24"/>
              </w:rPr>
            </w:pPr>
          </w:p>
        </w:tc>
        <w:tc>
          <w:tcPr>
            <w:tcW w:w="7229" w:type="dxa"/>
          </w:tcPr>
          <w:p w14:paraId="525A5230" w14:textId="77777777" w:rsidR="000021E5" w:rsidRPr="00FF0BDC" w:rsidRDefault="000021E5" w:rsidP="007A709E">
            <w:pPr>
              <w:spacing w:line="240" w:lineRule="auto"/>
              <w:jc w:val="both"/>
              <w:rPr>
                <w:b/>
                <w:sz w:val="24"/>
                <w:szCs w:val="24"/>
              </w:rPr>
            </w:pPr>
            <w:r w:rsidRPr="00FF0BDC">
              <w:rPr>
                <w:b/>
                <w:sz w:val="24"/>
                <w:szCs w:val="24"/>
              </w:rPr>
              <w:t xml:space="preserve">          4.2.3   FONT AWESOME  </w:t>
            </w:r>
          </w:p>
        </w:tc>
        <w:tc>
          <w:tcPr>
            <w:tcW w:w="1701" w:type="dxa"/>
          </w:tcPr>
          <w:p w14:paraId="6E0FE289" w14:textId="1A7EA790" w:rsidR="000021E5" w:rsidRDefault="000021E5" w:rsidP="007A709E">
            <w:pPr>
              <w:spacing w:line="240" w:lineRule="auto"/>
              <w:jc w:val="both"/>
              <w:rPr>
                <w:bCs/>
                <w:sz w:val="24"/>
                <w:szCs w:val="24"/>
              </w:rPr>
            </w:pPr>
            <w:r>
              <w:rPr>
                <w:bCs/>
                <w:sz w:val="24"/>
                <w:szCs w:val="24"/>
              </w:rPr>
              <w:t>2</w:t>
            </w:r>
            <w:r w:rsidR="00573056">
              <w:rPr>
                <w:bCs/>
                <w:sz w:val="24"/>
                <w:szCs w:val="24"/>
              </w:rPr>
              <w:t>6</w:t>
            </w:r>
          </w:p>
        </w:tc>
      </w:tr>
      <w:tr w:rsidR="000021E5" w14:paraId="602D8844" w14:textId="77777777" w:rsidTr="007A709E">
        <w:tc>
          <w:tcPr>
            <w:tcW w:w="704" w:type="dxa"/>
          </w:tcPr>
          <w:p w14:paraId="3260A358" w14:textId="77777777" w:rsidR="000021E5" w:rsidRPr="00FF0BDC" w:rsidRDefault="000021E5" w:rsidP="007A709E">
            <w:pPr>
              <w:spacing w:line="240" w:lineRule="auto"/>
              <w:jc w:val="both"/>
              <w:rPr>
                <w:b/>
                <w:sz w:val="24"/>
                <w:szCs w:val="24"/>
              </w:rPr>
            </w:pPr>
          </w:p>
        </w:tc>
        <w:tc>
          <w:tcPr>
            <w:tcW w:w="7229" w:type="dxa"/>
          </w:tcPr>
          <w:p w14:paraId="406731D3" w14:textId="3E8BB6A8" w:rsidR="000021E5" w:rsidRPr="00FF0BDC" w:rsidRDefault="007D24B9" w:rsidP="007A709E">
            <w:pPr>
              <w:spacing w:line="240" w:lineRule="auto"/>
              <w:jc w:val="both"/>
              <w:rPr>
                <w:b/>
                <w:sz w:val="24"/>
                <w:szCs w:val="24"/>
              </w:rPr>
            </w:pPr>
            <w:r>
              <w:rPr>
                <w:b/>
                <w:sz w:val="24"/>
                <w:szCs w:val="24"/>
              </w:rPr>
              <w:t>4.3     DATABASE AND INFRA</w:t>
            </w:r>
            <w:r w:rsidR="000021E5" w:rsidRPr="00FF0BDC">
              <w:rPr>
                <w:b/>
                <w:sz w:val="24"/>
                <w:szCs w:val="24"/>
              </w:rPr>
              <w:t>STRUCTURE</w:t>
            </w:r>
          </w:p>
        </w:tc>
        <w:tc>
          <w:tcPr>
            <w:tcW w:w="1701" w:type="dxa"/>
          </w:tcPr>
          <w:p w14:paraId="51EF30BC" w14:textId="7DC66FDB" w:rsidR="000021E5" w:rsidRDefault="000021E5" w:rsidP="007A709E">
            <w:pPr>
              <w:spacing w:line="240" w:lineRule="auto"/>
              <w:jc w:val="both"/>
              <w:rPr>
                <w:bCs/>
                <w:sz w:val="24"/>
                <w:szCs w:val="24"/>
              </w:rPr>
            </w:pPr>
            <w:r>
              <w:rPr>
                <w:bCs/>
                <w:sz w:val="24"/>
                <w:szCs w:val="24"/>
              </w:rPr>
              <w:t>2</w:t>
            </w:r>
            <w:r w:rsidR="007B72D3">
              <w:rPr>
                <w:bCs/>
                <w:sz w:val="24"/>
                <w:szCs w:val="24"/>
              </w:rPr>
              <w:t>7</w:t>
            </w:r>
          </w:p>
        </w:tc>
      </w:tr>
      <w:tr w:rsidR="000021E5" w14:paraId="51E56DB8" w14:textId="77777777" w:rsidTr="007A709E">
        <w:tc>
          <w:tcPr>
            <w:tcW w:w="704" w:type="dxa"/>
          </w:tcPr>
          <w:p w14:paraId="4DD18F17" w14:textId="77777777" w:rsidR="000021E5" w:rsidRPr="00FF0BDC" w:rsidRDefault="000021E5" w:rsidP="007A709E">
            <w:pPr>
              <w:spacing w:line="240" w:lineRule="auto"/>
              <w:jc w:val="both"/>
              <w:rPr>
                <w:b/>
                <w:sz w:val="24"/>
                <w:szCs w:val="24"/>
              </w:rPr>
            </w:pPr>
          </w:p>
        </w:tc>
        <w:tc>
          <w:tcPr>
            <w:tcW w:w="7229" w:type="dxa"/>
          </w:tcPr>
          <w:p w14:paraId="7B6B3EE4" w14:textId="77777777" w:rsidR="000021E5" w:rsidRPr="00FF0BDC" w:rsidRDefault="000021E5" w:rsidP="007A709E">
            <w:pPr>
              <w:spacing w:line="240" w:lineRule="auto"/>
              <w:jc w:val="both"/>
              <w:rPr>
                <w:b/>
                <w:sz w:val="24"/>
                <w:szCs w:val="24"/>
              </w:rPr>
            </w:pPr>
            <w:r w:rsidRPr="00FF0BDC">
              <w:rPr>
                <w:b/>
                <w:sz w:val="24"/>
                <w:szCs w:val="24"/>
              </w:rPr>
              <w:t xml:space="preserve">          4.3.1    MYSQL</w:t>
            </w:r>
          </w:p>
        </w:tc>
        <w:tc>
          <w:tcPr>
            <w:tcW w:w="1701" w:type="dxa"/>
          </w:tcPr>
          <w:p w14:paraId="5C58B35A" w14:textId="6594F2BF" w:rsidR="000021E5" w:rsidRDefault="000021E5" w:rsidP="007A709E">
            <w:pPr>
              <w:spacing w:line="240" w:lineRule="auto"/>
              <w:jc w:val="both"/>
              <w:rPr>
                <w:bCs/>
                <w:sz w:val="24"/>
                <w:szCs w:val="24"/>
              </w:rPr>
            </w:pPr>
            <w:r>
              <w:rPr>
                <w:bCs/>
                <w:sz w:val="24"/>
                <w:szCs w:val="24"/>
              </w:rPr>
              <w:t>2</w:t>
            </w:r>
            <w:r w:rsidR="007B72D3">
              <w:rPr>
                <w:bCs/>
                <w:sz w:val="24"/>
                <w:szCs w:val="24"/>
              </w:rPr>
              <w:t>7</w:t>
            </w:r>
          </w:p>
        </w:tc>
      </w:tr>
      <w:tr w:rsidR="000021E5" w14:paraId="2A8D8240" w14:textId="77777777" w:rsidTr="007A709E">
        <w:tc>
          <w:tcPr>
            <w:tcW w:w="704" w:type="dxa"/>
          </w:tcPr>
          <w:p w14:paraId="69AF0681" w14:textId="77777777" w:rsidR="000021E5" w:rsidRPr="00FF0BDC" w:rsidRDefault="000021E5" w:rsidP="007A709E">
            <w:pPr>
              <w:spacing w:line="240" w:lineRule="auto"/>
              <w:jc w:val="both"/>
              <w:rPr>
                <w:b/>
                <w:sz w:val="24"/>
                <w:szCs w:val="24"/>
              </w:rPr>
            </w:pPr>
          </w:p>
        </w:tc>
        <w:tc>
          <w:tcPr>
            <w:tcW w:w="7229" w:type="dxa"/>
          </w:tcPr>
          <w:p w14:paraId="7A997AD2" w14:textId="77777777" w:rsidR="000021E5" w:rsidRPr="00FF0BDC" w:rsidRDefault="000021E5" w:rsidP="007A709E">
            <w:pPr>
              <w:spacing w:line="240" w:lineRule="auto"/>
              <w:jc w:val="both"/>
              <w:rPr>
                <w:b/>
                <w:sz w:val="24"/>
                <w:szCs w:val="24"/>
              </w:rPr>
            </w:pPr>
            <w:r w:rsidRPr="00FF0BDC">
              <w:rPr>
                <w:b/>
                <w:sz w:val="24"/>
                <w:szCs w:val="24"/>
              </w:rPr>
              <w:t xml:space="preserve">          4.3.2    MYSQL WORKBENCH</w:t>
            </w:r>
          </w:p>
        </w:tc>
        <w:tc>
          <w:tcPr>
            <w:tcW w:w="1701" w:type="dxa"/>
          </w:tcPr>
          <w:p w14:paraId="6D09C312" w14:textId="14A32B11" w:rsidR="000021E5" w:rsidRDefault="000021E5" w:rsidP="007A709E">
            <w:pPr>
              <w:spacing w:line="240" w:lineRule="auto"/>
              <w:jc w:val="both"/>
              <w:rPr>
                <w:bCs/>
                <w:sz w:val="24"/>
                <w:szCs w:val="24"/>
              </w:rPr>
            </w:pPr>
            <w:r>
              <w:rPr>
                <w:bCs/>
                <w:sz w:val="24"/>
                <w:szCs w:val="24"/>
              </w:rPr>
              <w:t>2</w:t>
            </w:r>
            <w:r w:rsidR="007B72D3">
              <w:rPr>
                <w:bCs/>
                <w:sz w:val="24"/>
                <w:szCs w:val="24"/>
              </w:rPr>
              <w:t>7</w:t>
            </w:r>
          </w:p>
        </w:tc>
      </w:tr>
      <w:tr w:rsidR="000021E5" w14:paraId="2385641F" w14:textId="77777777" w:rsidTr="007A709E">
        <w:tc>
          <w:tcPr>
            <w:tcW w:w="704" w:type="dxa"/>
          </w:tcPr>
          <w:p w14:paraId="11CA9CB5" w14:textId="77777777" w:rsidR="000021E5" w:rsidRPr="00FF0BDC" w:rsidRDefault="000021E5" w:rsidP="007A709E">
            <w:pPr>
              <w:spacing w:line="240" w:lineRule="auto"/>
              <w:jc w:val="both"/>
              <w:rPr>
                <w:b/>
                <w:sz w:val="24"/>
                <w:szCs w:val="24"/>
              </w:rPr>
            </w:pPr>
          </w:p>
        </w:tc>
        <w:tc>
          <w:tcPr>
            <w:tcW w:w="7229" w:type="dxa"/>
          </w:tcPr>
          <w:p w14:paraId="24EA7BDC" w14:textId="77777777" w:rsidR="000021E5" w:rsidRPr="00FF0BDC" w:rsidRDefault="000021E5" w:rsidP="007A709E">
            <w:pPr>
              <w:spacing w:line="240" w:lineRule="auto"/>
              <w:jc w:val="both"/>
              <w:rPr>
                <w:b/>
                <w:sz w:val="24"/>
                <w:szCs w:val="24"/>
              </w:rPr>
            </w:pPr>
            <w:r w:rsidRPr="00FF0BDC">
              <w:rPr>
                <w:b/>
                <w:sz w:val="24"/>
                <w:szCs w:val="24"/>
              </w:rPr>
              <w:t xml:space="preserve">          4.3.3    MAVEN</w:t>
            </w:r>
          </w:p>
        </w:tc>
        <w:tc>
          <w:tcPr>
            <w:tcW w:w="1701" w:type="dxa"/>
          </w:tcPr>
          <w:p w14:paraId="529E71ED" w14:textId="6DA3C467" w:rsidR="000021E5" w:rsidRDefault="000021E5" w:rsidP="007A709E">
            <w:pPr>
              <w:spacing w:line="240" w:lineRule="auto"/>
              <w:jc w:val="both"/>
              <w:rPr>
                <w:bCs/>
                <w:sz w:val="24"/>
                <w:szCs w:val="24"/>
              </w:rPr>
            </w:pPr>
            <w:r>
              <w:rPr>
                <w:bCs/>
                <w:sz w:val="24"/>
                <w:szCs w:val="24"/>
              </w:rPr>
              <w:t>2</w:t>
            </w:r>
            <w:r w:rsidR="007B72D3">
              <w:rPr>
                <w:bCs/>
                <w:sz w:val="24"/>
                <w:szCs w:val="24"/>
              </w:rPr>
              <w:t>8</w:t>
            </w:r>
          </w:p>
        </w:tc>
      </w:tr>
      <w:tr w:rsidR="000021E5" w14:paraId="491A9E22" w14:textId="77777777" w:rsidTr="007A709E">
        <w:tc>
          <w:tcPr>
            <w:tcW w:w="704" w:type="dxa"/>
          </w:tcPr>
          <w:p w14:paraId="4F5EB6A1" w14:textId="7FC1DB1A" w:rsidR="000021E5" w:rsidRPr="00FF0BDC" w:rsidRDefault="00923A3A" w:rsidP="007A709E">
            <w:pPr>
              <w:spacing w:line="240" w:lineRule="auto"/>
              <w:jc w:val="both"/>
              <w:rPr>
                <w:b/>
                <w:sz w:val="24"/>
                <w:szCs w:val="24"/>
              </w:rPr>
            </w:pPr>
            <w:r>
              <w:rPr>
                <w:b/>
                <w:sz w:val="24"/>
                <w:szCs w:val="24"/>
              </w:rPr>
              <w:t>4</w:t>
            </w:r>
          </w:p>
        </w:tc>
        <w:tc>
          <w:tcPr>
            <w:tcW w:w="7229" w:type="dxa"/>
          </w:tcPr>
          <w:p w14:paraId="7F910F42" w14:textId="6A1B938C" w:rsidR="000021E5" w:rsidRPr="00FF0BDC" w:rsidRDefault="000021E5" w:rsidP="007A709E">
            <w:pPr>
              <w:spacing w:line="240" w:lineRule="auto"/>
              <w:jc w:val="both"/>
              <w:rPr>
                <w:b/>
                <w:sz w:val="24"/>
                <w:szCs w:val="24"/>
              </w:rPr>
            </w:pPr>
            <w:r w:rsidRPr="00FF0BDC">
              <w:rPr>
                <w:b/>
                <w:sz w:val="24"/>
                <w:szCs w:val="24"/>
              </w:rPr>
              <w:t>CODING</w:t>
            </w:r>
          </w:p>
        </w:tc>
        <w:tc>
          <w:tcPr>
            <w:tcW w:w="1701" w:type="dxa"/>
          </w:tcPr>
          <w:p w14:paraId="7B034FD5" w14:textId="23F22595" w:rsidR="000021E5" w:rsidRDefault="007B72D3" w:rsidP="007A709E">
            <w:pPr>
              <w:spacing w:line="240" w:lineRule="auto"/>
              <w:jc w:val="both"/>
              <w:rPr>
                <w:bCs/>
                <w:sz w:val="24"/>
                <w:szCs w:val="24"/>
              </w:rPr>
            </w:pPr>
            <w:r>
              <w:rPr>
                <w:bCs/>
                <w:sz w:val="24"/>
                <w:szCs w:val="24"/>
              </w:rPr>
              <w:t>29</w:t>
            </w:r>
          </w:p>
        </w:tc>
      </w:tr>
      <w:tr w:rsidR="000021E5" w14:paraId="7584FD54" w14:textId="77777777" w:rsidTr="007A709E">
        <w:tc>
          <w:tcPr>
            <w:tcW w:w="704" w:type="dxa"/>
          </w:tcPr>
          <w:p w14:paraId="1D314CA7" w14:textId="77777777" w:rsidR="000021E5" w:rsidRPr="00FF0BDC" w:rsidRDefault="000021E5" w:rsidP="007A709E">
            <w:pPr>
              <w:spacing w:line="240" w:lineRule="auto"/>
              <w:jc w:val="both"/>
              <w:rPr>
                <w:b/>
                <w:sz w:val="24"/>
                <w:szCs w:val="24"/>
              </w:rPr>
            </w:pPr>
            <w:r>
              <w:rPr>
                <w:b/>
                <w:sz w:val="24"/>
                <w:szCs w:val="24"/>
              </w:rPr>
              <w:t>5</w:t>
            </w:r>
          </w:p>
        </w:tc>
        <w:tc>
          <w:tcPr>
            <w:tcW w:w="7229" w:type="dxa"/>
          </w:tcPr>
          <w:p w14:paraId="07567565" w14:textId="77777777" w:rsidR="000021E5" w:rsidRPr="00FF0BDC" w:rsidRDefault="000021E5" w:rsidP="007A709E">
            <w:pPr>
              <w:spacing w:line="240" w:lineRule="auto"/>
              <w:jc w:val="both"/>
              <w:rPr>
                <w:b/>
                <w:sz w:val="24"/>
                <w:szCs w:val="24"/>
              </w:rPr>
            </w:pPr>
            <w:r w:rsidRPr="00FF0BDC">
              <w:rPr>
                <w:b/>
                <w:sz w:val="24"/>
                <w:szCs w:val="24"/>
              </w:rPr>
              <w:t>SCREENSHOTS</w:t>
            </w:r>
          </w:p>
        </w:tc>
        <w:tc>
          <w:tcPr>
            <w:tcW w:w="1701" w:type="dxa"/>
          </w:tcPr>
          <w:p w14:paraId="1AE24530" w14:textId="1834D679" w:rsidR="000021E5" w:rsidRDefault="000021E5" w:rsidP="007A709E">
            <w:pPr>
              <w:spacing w:line="240" w:lineRule="auto"/>
              <w:jc w:val="both"/>
              <w:rPr>
                <w:bCs/>
                <w:sz w:val="24"/>
                <w:szCs w:val="24"/>
              </w:rPr>
            </w:pPr>
            <w:r>
              <w:rPr>
                <w:bCs/>
                <w:sz w:val="24"/>
                <w:szCs w:val="24"/>
              </w:rPr>
              <w:t>3</w:t>
            </w:r>
            <w:r w:rsidR="00223BED">
              <w:rPr>
                <w:bCs/>
                <w:sz w:val="24"/>
                <w:szCs w:val="24"/>
              </w:rPr>
              <w:t>8</w:t>
            </w:r>
          </w:p>
        </w:tc>
      </w:tr>
      <w:tr w:rsidR="000021E5" w14:paraId="318BEC29" w14:textId="77777777" w:rsidTr="007A709E">
        <w:tc>
          <w:tcPr>
            <w:tcW w:w="704" w:type="dxa"/>
          </w:tcPr>
          <w:p w14:paraId="09F776E1" w14:textId="77777777" w:rsidR="000021E5" w:rsidRPr="00FF0BDC" w:rsidRDefault="000021E5" w:rsidP="007A709E">
            <w:pPr>
              <w:spacing w:line="240" w:lineRule="auto"/>
              <w:jc w:val="both"/>
              <w:rPr>
                <w:b/>
                <w:sz w:val="24"/>
                <w:szCs w:val="24"/>
              </w:rPr>
            </w:pPr>
            <w:r>
              <w:rPr>
                <w:b/>
                <w:sz w:val="24"/>
                <w:szCs w:val="24"/>
              </w:rPr>
              <w:t>6</w:t>
            </w:r>
          </w:p>
        </w:tc>
        <w:tc>
          <w:tcPr>
            <w:tcW w:w="7229" w:type="dxa"/>
          </w:tcPr>
          <w:p w14:paraId="759856D9" w14:textId="77777777" w:rsidR="000021E5" w:rsidRPr="00FF0BDC" w:rsidRDefault="000021E5" w:rsidP="007A709E">
            <w:pPr>
              <w:spacing w:line="240" w:lineRule="auto"/>
              <w:jc w:val="both"/>
              <w:rPr>
                <w:b/>
                <w:sz w:val="24"/>
                <w:szCs w:val="24"/>
              </w:rPr>
            </w:pPr>
            <w:r w:rsidRPr="00FF0BDC">
              <w:rPr>
                <w:b/>
                <w:sz w:val="24"/>
                <w:szCs w:val="24"/>
              </w:rPr>
              <w:t>CONCLUSION</w:t>
            </w:r>
          </w:p>
        </w:tc>
        <w:tc>
          <w:tcPr>
            <w:tcW w:w="1701" w:type="dxa"/>
          </w:tcPr>
          <w:p w14:paraId="7048BD1D" w14:textId="273F8C55" w:rsidR="000021E5" w:rsidRDefault="000021E5" w:rsidP="007A709E">
            <w:pPr>
              <w:spacing w:line="240" w:lineRule="auto"/>
              <w:jc w:val="both"/>
              <w:rPr>
                <w:bCs/>
                <w:sz w:val="24"/>
                <w:szCs w:val="24"/>
              </w:rPr>
            </w:pPr>
            <w:r>
              <w:rPr>
                <w:bCs/>
                <w:sz w:val="24"/>
                <w:szCs w:val="24"/>
              </w:rPr>
              <w:t>4</w:t>
            </w:r>
            <w:r w:rsidR="00223BED">
              <w:rPr>
                <w:bCs/>
                <w:sz w:val="24"/>
                <w:szCs w:val="24"/>
              </w:rPr>
              <w:t>2</w:t>
            </w:r>
          </w:p>
        </w:tc>
      </w:tr>
      <w:tr w:rsidR="000021E5" w14:paraId="44CECAEE" w14:textId="77777777" w:rsidTr="007A709E">
        <w:tc>
          <w:tcPr>
            <w:tcW w:w="704" w:type="dxa"/>
          </w:tcPr>
          <w:p w14:paraId="5FEFA6A7" w14:textId="77777777" w:rsidR="000021E5" w:rsidRPr="00FF0BDC" w:rsidRDefault="000021E5" w:rsidP="007A709E">
            <w:pPr>
              <w:spacing w:line="240" w:lineRule="auto"/>
              <w:jc w:val="both"/>
              <w:rPr>
                <w:b/>
                <w:sz w:val="24"/>
                <w:szCs w:val="24"/>
              </w:rPr>
            </w:pPr>
            <w:r>
              <w:rPr>
                <w:b/>
                <w:sz w:val="24"/>
                <w:szCs w:val="24"/>
              </w:rPr>
              <w:t>7</w:t>
            </w:r>
          </w:p>
        </w:tc>
        <w:tc>
          <w:tcPr>
            <w:tcW w:w="7229" w:type="dxa"/>
          </w:tcPr>
          <w:p w14:paraId="07D932A2" w14:textId="77777777" w:rsidR="000021E5" w:rsidRPr="00FF0BDC" w:rsidRDefault="000021E5" w:rsidP="007A709E">
            <w:pPr>
              <w:spacing w:line="240" w:lineRule="auto"/>
              <w:jc w:val="both"/>
              <w:rPr>
                <w:b/>
                <w:sz w:val="24"/>
                <w:szCs w:val="24"/>
              </w:rPr>
            </w:pPr>
            <w:r>
              <w:rPr>
                <w:b/>
                <w:sz w:val="24"/>
                <w:szCs w:val="24"/>
              </w:rPr>
              <w:t>BIBLIOGRAPHY</w:t>
            </w:r>
            <w:r>
              <w:rPr>
                <w:b/>
                <w:sz w:val="24"/>
                <w:szCs w:val="24"/>
              </w:rPr>
              <w:tab/>
            </w:r>
          </w:p>
        </w:tc>
        <w:tc>
          <w:tcPr>
            <w:tcW w:w="1701" w:type="dxa"/>
          </w:tcPr>
          <w:p w14:paraId="32781BC9" w14:textId="79053871" w:rsidR="000021E5" w:rsidRDefault="000021E5" w:rsidP="007A709E">
            <w:pPr>
              <w:spacing w:line="240" w:lineRule="auto"/>
              <w:jc w:val="both"/>
              <w:rPr>
                <w:bCs/>
                <w:sz w:val="24"/>
                <w:szCs w:val="24"/>
              </w:rPr>
            </w:pPr>
            <w:r>
              <w:rPr>
                <w:bCs/>
                <w:sz w:val="24"/>
                <w:szCs w:val="24"/>
              </w:rPr>
              <w:t>4</w:t>
            </w:r>
            <w:r w:rsidR="00223BED">
              <w:rPr>
                <w:bCs/>
                <w:sz w:val="24"/>
                <w:szCs w:val="24"/>
              </w:rPr>
              <w:t>3</w:t>
            </w:r>
            <w:bookmarkStart w:id="2" w:name="_GoBack"/>
            <w:bookmarkEnd w:id="2"/>
          </w:p>
        </w:tc>
      </w:tr>
    </w:tbl>
    <w:p w14:paraId="616D0A3B" w14:textId="77777777" w:rsidR="000021E5" w:rsidRDefault="000021E5" w:rsidP="000021E5">
      <w:pPr>
        <w:tabs>
          <w:tab w:val="left" w:pos="1128"/>
        </w:tabs>
        <w:rPr>
          <w:b/>
          <w:bCs/>
          <w:sz w:val="28"/>
          <w:szCs w:val="28"/>
        </w:rPr>
      </w:pPr>
    </w:p>
    <w:p w14:paraId="6FA23406" w14:textId="69E74560" w:rsidR="000021E5" w:rsidRDefault="000021E5" w:rsidP="000021E5">
      <w:pPr>
        <w:tabs>
          <w:tab w:val="left" w:pos="1128"/>
        </w:tabs>
        <w:rPr>
          <w:b/>
          <w:bCs/>
          <w:sz w:val="28"/>
          <w:szCs w:val="28"/>
        </w:rPr>
      </w:pPr>
    </w:p>
    <w:p w14:paraId="13901CC6" w14:textId="12E82A0F" w:rsidR="000021E5" w:rsidRDefault="000021E5" w:rsidP="000021E5">
      <w:pPr>
        <w:tabs>
          <w:tab w:val="left" w:pos="6168"/>
        </w:tabs>
        <w:rPr>
          <w:bCs/>
          <w:sz w:val="24"/>
          <w:szCs w:val="24"/>
        </w:rPr>
      </w:pPr>
    </w:p>
    <w:p w14:paraId="0D2999AA" w14:textId="1AAC9CDE" w:rsidR="000021E5" w:rsidRPr="000021E5" w:rsidRDefault="000021E5" w:rsidP="000021E5">
      <w:pPr>
        <w:tabs>
          <w:tab w:val="left" w:pos="6168"/>
        </w:tabs>
        <w:rPr>
          <w:sz w:val="24"/>
          <w:szCs w:val="24"/>
        </w:rPr>
        <w:sectPr w:rsidR="000021E5" w:rsidRPr="000021E5" w:rsidSect="00920FAE">
          <w:footerReference w:type="default" r:id="rId24"/>
          <w:pgSz w:w="12240" w:h="15840"/>
          <w:pgMar w:top="1440" w:right="1080" w:bottom="1440" w:left="1080" w:header="0" w:footer="928" w:gutter="0"/>
          <w:cols w:space="720"/>
          <w:docGrid w:linePitch="299"/>
        </w:sectPr>
      </w:pPr>
      <w:r>
        <w:rPr>
          <w:sz w:val="24"/>
          <w:szCs w:val="24"/>
        </w:rPr>
        <w:tab/>
      </w:r>
    </w:p>
    <w:tbl>
      <w:tblPr>
        <w:tblStyle w:val="TableGrid"/>
        <w:tblpPr w:leftFromText="180" w:rightFromText="180" w:vertAnchor="text" w:horzAnchor="margin" w:tblpXSpec="center" w:tblpY="471"/>
        <w:tblW w:w="0" w:type="auto"/>
        <w:tblLook w:val="04A0" w:firstRow="1" w:lastRow="0" w:firstColumn="1" w:lastColumn="0" w:noHBand="0" w:noVBand="1"/>
      </w:tblPr>
      <w:tblGrid>
        <w:gridCol w:w="1129"/>
        <w:gridCol w:w="3788"/>
        <w:gridCol w:w="890"/>
      </w:tblGrid>
      <w:tr w:rsidR="00C0246A" w14:paraId="76F370A8" w14:textId="77777777" w:rsidTr="0018221B">
        <w:tc>
          <w:tcPr>
            <w:tcW w:w="1129" w:type="dxa"/>
          </w:tcPr>
          <w:p w14:paraId="66805496" w14:textId="77777777" w:rsidR="00C0246A" w:rsidRPr="00C0246A" w:rsidRDefault="00C0246A" w:rsidP="00C0246A">
            <w:pPr>
              <w:tabs>
                <w:tab w:val="left" w:pos="1128"/>
              </w:tabs>
              <w:spacing w:line="240" w:lineRule="auto"/>
              <w:rPr>
                <w:b/>
                <w:sz w:val="24"/>
                <w:szCs w:val="24"/>
              </w:rPr>
            </w:pPr>
            <w:r w:rsidRPr="00C0246A">
              <w:rPr>
                <w:b/>
                <w:sz w:val="24"/>
                <w:szCs w:val="24"/>
              </w:rPr>
              <w:lastRenderedPageBreak/>
              <w:t>FIG NO.</w:t>
            </w:r>
          </w:p>
        </w:tc>
        <w:tc>
          <w:tcPr>
            <w:tcW w:w="3788" w:type="dxa"/>
          </w:tcPr>
          <w:p w14:paraId="6439F673" w14:textId="77777777" w:rsidR="00C0246A" w:rsidRPr="00C0246A" w:rsidRDefault="00C0246A" w:rsidP="00C0246A">
            <w:pPr>
              <w:tabs>
                <w:tab w:val="left" w:pos="1128"/>
              </w:tabs>
              <w:spacing w:line="240" w:lineRule="auto"/>
              <w:rPr>
                <w:b/>
                <w:sz w:val="24"/>
                <w:szCs w:val="24"/>
              </w:rPr>
            </w:pPr>
            <w:r w:rsidRPr="00C0246A">
              <w:rPr>
                <w:b/>
                <w:sz w:val="24"/>
                <w:szCs w:val="24"/>
              </w:rPr>
              <w:t>FIGURE NAME</w:t>
            </w:r>
          </w:p>
        </w:tc>
        <w:tc>
          <w:tcPr>
            <w:tcW w:w="890" w:type="dxa"/>
          </w:tcPr>
          <w:p w14:paraId="1EB09290" w14:textId="77777777" w:rsidR="00C0246A" w:rsidRPr="00C0246A" w:rsidRDefault="00C0246A" w:rsidP="00C0246A">
            <w:pPr>
              <w:tabs>
                <w:tab w:val="left" w:pos="1128"/>
              </w:tabs>
              <w:spacing w:line="240" w:lineRule="auto"/>
              <w:rPr>
                <w:b/>
                <w:sz w:val="24"/>
                <w:szCs w:val="24"/>
              </w:rPr>
            </w:pPr>
            <w:r w:rsidRPr="00C0246A">
              <w:rPr>
                <w:b/>
                <w:sz w:val="24"/>
                <w:szCs w:val="24"/>
              </w:rPr>
              <w:t>PAGE NO.</w:t>
            </w:r>
          </w:p>
        </w:tc>
      </w:tr>
      <w:tr w:rsidR="00C0246A" w14:paraId="388CAA4A" w14:textId="77777777" w:rsidTr="0018221B">
        <w:tc>
          <w:tcPr>
            <w:tcW w:w="1129" w:type="dxa"/>
          </w:tcPr>
          <w:p w14:paraId="7435CEC5" w14:textId="6CD7A9EA" w:rsidR="00C0246A" w:rsidRPr="0086008F" w:rsidRDefault="0018221B" w:rsidP="00545146">
            <w:pPr>
              <w:tabs>
                <w:tab w:val="left" w:pos="1128"/>
              </w:tabs>
              <w:spacing w:line="240" w:lineRule="auto"/>
              <w:jc w:val="center"/>
              <w:rPr>
                <w:sz w:val="24"/>
                <w:szCs w:val="24"/>
              </w:rPr>
            </w:pPr>
            <w:r>
              <w:rPr>
                <w:sz w:val="24"/>
                <w:szCs w:val="24"/>
              </w:rPr>
              <w:t>5.1</w:t>
            </w:r>
          </w:p>
        </w:tc>
        <w:tc>
          <w:tcPr>
            <w:tcW w:w="3788" w:type="dxa"/>
          </w:tcPr>
          <w:p w14:paraId="4F4A5194" w14:textId="49125C7E" w:rsidR="00C0246A" w:rsidRPr="0086008F" w:rsidRDefault="0018221B" w:rsidP="00C0246A">
            <w:pPr>
              <w:tabs>
                <w:tab w:val="left" w:pos="1128"/>
              </w:tabs>
              <w:spacing w:line="240" w:lineRule="auto"/>
              <w:rPr>
                <w:sz w:val="24"/>
                <w:szCs w:val="24"/>
              </w:rPr>
            </w:pPr>
            <w:r>
              <w:rPr>
                <w:sz w:val="24"/>
                <w:szCs w:val="24"/>
              </w:rPr>
              <w:t>User Portal</w:t>
            </w:r>
          </w:p>
        </w:tc>
        <w:tc>
          <w:tcPr>
            <w:tcW w:w="890" w:type="dxa"/>
          </w:tcPr>
          <w:p w14:paraId="712877E6" w14:textId="77777777" w:rsidR="00C0246A" w:rsidRPr="0086008F" w:rsidRDefault="00C0246A" w:rsidP="00545146">
            <w:pPr>
              <w:tabs>
                <w:tab w:val="left" w:pos="1128"/>
              </w:tabs>
              <w:spacing w:line="240" w:lineRule="auto"/>
              <w:jc w:val="center"/>
              <w:rPr>
                <w:sz w:val="24"/>
                <w:szCs w:val="24"/>
              </w:rPr>
            </w:pPr>
            <w:r>
              <w:rPr>
                <w:sz w:val="24"/>
                <w:szCs w:val="24"/>
              </w:rPr>
              <w:t>38</w:t>
            </w:r>
          </w:p>
        </w:tc>
      </w:tr>
      <w:tr w:rsidR="00C0246A" w14:paraId="69F7DCCA" w14:textId="77777777" w:rsidTr="0018221B">
        <w:tc>
          <w:tcPr>
            <w:tcW w:w="1129" w:type="dxa"/>
          </w:tcPr>
          <w:p w14:paraId="076DBCEA" w14:textId="25E0C505" w:rsidR="00C0246A" w:rsidRPr="0086008F" w:rsidRDefault="0018221B" w:rsidP="00545146">
            <w:pPr>
              <w:tabs>
                <w:tab w:val="left" w:pos="1128"/>
              </w:tabs>
              <w:spacing w:line="240" w:lineRule="auto"/>
              <w:jc w:val="center"/>
              <w:rPr>
                <w:sz w:val="24"/>
                <w:szCs w:val="24"/>
              </w:rPr>
            </w:pPr>
            <w:r>
              <w:rPr>
                <w:sz w:val="24"/>
                <w:szCs w:val="24"/>
              </w:rPr>
              <w:t>5.2</w:t>
            </w:r>
          </w:p>
        </w:tc>
        <w:tc>
          <w:tcPr>
            <w:tcW w:w="3788" w:type="dxa"/>
          </w:tcPr>
          <w:p w14:paraId="17F5234B" w14:textId="4120CCA2" w:rsidR="00C0246A" w:rsidRPr="0086008F" w:rsidRDefault="0018221B" w:rsidP="00C0246A">
            <w:pPr>
              <w:tabs>
                <w:tab w:val="left" w:pos="1128"/>
              </w:tabs>
              <w:spacing w:line="240" w:lineRule="auto"/>
              <w:rPr>
                <w:sz w:val="24"/>
                <w:szCs w:val="24"/>
              </w:rPr>
            </w:pPr>
            <w:r>
              <w:rPr>
                <w:sz w:val="24"/>
                <w:szCs w:val="24"/>
              </w:rPr>
              <w:t>User Login Page</w:t>
            </w:r>
          </w:p>
        </w:tc>
        <w:tc>
          <w:tcPr>
            <w:tcW w:w="890" w:type="dxa"/>
          </w:tcPr>
          <w:p w14:paraId="3257B642" w14:textId="34F3AD3E" w:rsidR="00C0246A" w:rsidRPr="0086008F" w:rsidRDefault="00C0246A" w:rsidP="00545146">
            <w:pPr>
              <w:tabs>
                <w:tab w:val="left" w:pos="1128"/>
              </w:tabs>
              <w:spacing w:line="240" w:lineRule="auto"/>
              <w:jc w:val="center"/>
              <w:rPr>
                <w:sz w:val="24"/>
                <w:szCs w:val="24"/>
              </w:rPr>
            </w:pPr>
            <w:r w:rsidRPr="0086008F">
              <w:rPr>
                <w:sz w:val="24"/>
                <w:szCs w:val="24"/>
              </w:rPr>
              <w:t>3</w:t>
            </w:r>
            <w:r w:rsidR="0018221B">
              <w:rPr>
                <w:sz w:val="24"/>
                <w:szCs w:val="24"/>
              </w:rPr>
              <w:t>8</w:t>
            </w:r>
          </w:p>
        </w:tc>
      </w:tr>
      <w:tr w:rsidR="00C0246A" w14:paraId="2DEACB20" w14:textId="77777777" w:rsidTr="0018221B">
        <w:tc>
          <w:tcPr>
            <w:tcW w:w="1129" w:type="dxa"/>
          </w:tcPr>
          <w:p w14:paraId="64DE10EA" w14:textId="06079AFC" w:rsidR="00C0246A" w:rsidRPr="0086008F" w:rsidRDefault="0018221B" w:rsidP="00545146">
            <w:pPr>
              <w:tabs>
                <w:tab w:val="left" w:pos="1128"/>
              </w:tabs>
              <w:spacing w:line="240" w:lineRule="auto"/>
              <w:jc w:val="center"/>
              <w:rPr>
                <w:sz w:val="24"/>
                <w:szCs w:val="24"/>
              </w:rPr>
            </w:pPr>
            <w:r>
              <w:rPr>
                <w:sz w:val="24"/>
                <w:szCs w:val="24"/>
              </w:rPr>
              <w:t>5.3</w:t>
            </w:r>
          </w:p>
        </w:tc>
        <w:tc>
          <w:tcPr>
            <w:tcW w:w="3788" w:type="dxa"/>
          </w:tcPr>
          <w:p w14:paraId="363BD18D" w14:textId="0E03CB82" w:rsidR="00C0246A" w:rsidRPr="0086008F" w:rsidRDefault="0018221B" w:rsidP="00C0246A">
            <w:pPr>
              <w:tabs>
                <w:tab w:val="left" w:pos="1128"/>
              </w:tabs>
              <w:spacing w:line="240" w:lineRule="auto"/>
              <w:rPr>
                <w:sz w:val="24"/>
                <w:szCs w:val="24"/>
              </w:rPr>
            </w:pPr>
            <w:r>
              <w:rPr>
                <w:sz w:val="24"/>
                <w:szCs w:val="24"/>
              </w:rPr>
              <w:t>User Profile</w:t>
            </w:r>
          </w:p>
        </w:tc>
        <w:tc>
          <w:tcPr>
            <w:tcW w:w="890" w:type="dxa"/>
          </w:tcPr>
          <w:p w14:paraId="2FE2E152" w14:textId="452F4453" w:rsidR="00C0246A" w:rsidRPr="0086008F" w:rsidRDefault="0018221B" w:rsidP="00545146">
            <w:pPr>
              <w:tabs>
                <w:tab w:val="left" w:pos="1128"/>
              </w:tabs>
              <w:spacing w:line="240" w:lineRule="auto"/>
              <w:jc w:val="center"/>
              <w:rPr>
                <w:sz w:val="24"/>
                <w:szCs w:val="24"/>
              </w:rPr>
            </w:pPr>
            <w:r>
              <w:rPr>
                <w:sz w:val="24"/>
                <w:szCs w:val="24"/>
              </w:rPr>
              <w:t>38</w:t>
            </w:r>
          </w:p>
        </w:tc>
      </w:tr>
      <w:tr w:rsidR="00C0246A" w14:paraId="2BC5063D" w14:textId="77777777" w:rsidTr="0018221B">
        <w:tc>
          <w:tcPr>
            <w:tcW w:w="1129" w:type="dxa"/>
          </w:tcPr>
          <w:p w14:paraId="237F5747" w14:textId="61513378" w:rsidR="00C0246A" w:rsidRPr="0086008F" w:rsidRDefault="0018221B" w:rsidP="00545146">
            <w:pPr>
              <w:tabs>
                <w:tab w:val="left" w:pos="1128"/>
              </w:tabs>
              <w:spacing w:line="240" w:lineRule="auto"/>
              <w:jc w:val="center"/>
              <w:rPr>
                <w:sz w:val="24"/>
                <w:szCs w:val="24"/>
              </w:rPr>
            </w:pPr>
            <w:r>
              <w:rPr>
                <w:sz w:val="24"/>
                <w:szCs w:val="24"/>
              </w:rPr>
              <w:t>5.4</w:t>
            </w:r>
          </w:p>
        </w:tc>
        <w:tc>
          <w:tcPr>
            <w:tcW w:w="3788" w:type="dxa"/>
          </w:tcPr>
          <w:p w14:paraId="674411A9" w14:textId="407A41C6" w:rsidR="00C0246A" w:rsidRDefault="0018221B" w:rsidP="00C0246A">
            <w:pPr>
              <w:tabs>
                <w:tab w:val="left" w:pos="1128"/>
              </w:tabs>
              <w:spacing w:line="240" w:lineRule="auto"/>
              <w:rPr>
                <w:sz w:val="24"/>
                <w:szCs w:val="24"/>
              </w:rPr>
            </w:pPr>
            <w:r>
              <w:rPr>
                <w:sz w:val="24"/>
                <w:szCs w:val="24"/>
              </w:rPr>
              <w:t>User Home Page</w:t>
            </w:r>
          </w:p>
        </w:tc>
        <w:tc>
          <w:tcPr>
            <w:tcW w:w="890" w:type="dxa"/>
          </w:tcPr>
          <w:p w14:paraId="39667C8D" w14:textId="1A77DA2F" w:rsidR="00C0246A" w:rsidRPr="0086008F" w:rsidRDefault="0018221B" w:rsidP="00545146">
            <w:pPr>
              <w:tabs>
                <w:tab w:val="left" w:pos="1128"/>
              </w:tabs>
              <w:spacing w:line="240" w:lineRule="auto"/>
              <w:jc w:val="center"/>
              <w:rPr>
                <w:sz w:val="24"/>
                <w:szCs w:val="24"/>
              </w:rPr>
            </w:pPr>
            <w:r>
              <w:rPr>
                <w:sz w:val="24"/>
                <w:szCs w:val="24"/>
              </w:rPr>
              <w:t>38</w:t>
            </w:r>
          </w:p>
        </w:tc>
      </w:tr>
      <w:tr w:rsidR="00C0246A" w14:paraId="431D41B4" w14:textId="77777777" w:rsidTr="0018221B">
        <w:tc>
          <w:tcPr>
            <w:tcW w:w="1129" w:type="dxa"/>
          </w:tcPr>
          <w:p w14:paraId="408D23E8" w14:textId="569A0FDA" w:rsidR="00C0246A" w:rsidRDefault="00C0246A" w:rsidP="00545146">
            <w:pPr>
              <w:tabs>
                <w:tab w:val="left" w:pos="1128"/>
              </w:tabs>
              <w:spacing w:line="240" w:lineRule="auto"/>
              <w:jc w:val="center"/>
              <w:rPr>
                <w:sz w:val="24"/>
                <w:szCs w:val="24"/>
              </w:rPr>
            </w:pPr>
            <w:r>
              <w:rPr>
                <w:sz w:val="24"/>
                <w:szCs w:val="24"/>
              </w:rPr>
              <w:t>5</w:t>
            </w:r>
            <w:r w:rsidR="0018221B">
              <w:rPr>
                <w:sz w:val="24"/>
                <w:szCs w:val="24"/>
              </w:rPr>
              <w:t>.5</w:t>
            </w:r>
          </w:p>
        </w:tc>
        <w:tc>
          <w:tcPr>
            <w:tcW w:w="3788" w:type="dxa"/>
          </w:tcPr>
          <w:p w14:paraId="01A75BA5" w14:textId="4E0DFFDA" w:rsidR="00C0246A" w:rsidRDefault="0018221B" w:rsidP="00C0246A">
            <w:pPr>
              <w:tabs>
                <w:tab w:val="left" w:pos="1128"/>
              </w:tabs>
              <w:spacing w:line="240" w:lineRule="auto"/>
              <w:rPr>
                <w:sz w:val="24"/>
                <w:szCs w:val="24"/>
              </w:rPr>
            </w:pPr>
            <w:r>
              <w:rPr>
                <w:sz w:val="24"/>
                <w:szCs w:val="24"/>
              </w:rPr>
              <w:t>Orders</w:t>
            </w:r>
          </w:p>
        </w:tc>
        <w:tc>
          <w:tcPr>
            <w:tcW w:w="890" w:type="dxa"/>
          </w:tcPr>
          <w:p w14:paraId="0C736CB0" w14:textId="5FD19FB6" w:rsidR="0018221B" w:rsidRDefault="0018221B" w:rsidP="00545146">
            <w:pPr>
              <w:tabs>
                <w:tab w:val="left" w:pos="1128"/>
              </w:tabs>
              <w:spacing w:line="240" w:lineRule="auto"/>
              <w:jc w:val="center"/>
              <w:rPr>
                <w:sz w:val="24"/>
                <w:szCs w:val="24"/>
              </w:rPr>
            </w:pPr>
            <w:r>
              <w:rPr>
                <w:sz w:val="24"/>
                <w:szCs w:val="24"/>
              </w:rPr>
              <w:t>39</w:t>
            </w:r>
          </w:p>
        </w:tc>
      </w:tr>
      <w:tr w:rsidR="0018221B" w14:paraId="36F8ABF0" w14:textId="77777777" w:rsidTr="0018221B">
        <w:tc>
          <w:tcPr>
            <w:tcW w:w="1129" w:type="dxa"/>
          </w:tcPr>
          <w:p w14:paraId="1F77E27E" w14:textId="24944290" w:rsidR="0018221B" w:rsidRDefault="0018221B" w:rsidP="00545146">
            <w:pPr>
              <w:tabs>
                <w:tab w:val="left" w:pos="1128"/>
              </w:tabs>
              <w:spacing w:line="240" w:lineRule="auto"/>
              <w:jc w:val="center"/>
              <w:rPr>
                <w:sz w:val="24"/>
                <w:szCs w:val="24"/>
              </w:rPr>
            </w:pPr>
            <w:r>
              <w:rPr>
                <w:sz w:val="24"/>
                <w:szCs w:val="24"/>
              </w:rPr>
              <w:t>5.6</w:t>
            </w:r>
          </w:p>
        </w:tc>
        <w:tc>
          <w:tcPr>
            <w:tcW w:w="3788" w:type="dxa"/>
          </w:tcPr>
          <w:p w14:paraId="5538B0BF" w14:textId="4B9F29C5" w:rsidR="0018221B" w:rsidRDefault="0018221B" w:rsidP="00C0246A">
            <w:pPr>
              <w:tabs>
                <w:tab w:val="left" w:pos="1128"/>
              </w:tabs>
              <w:spacing w:line="240" w:lineRule="auto"/>
              <w:rPr>
                <w:sz w:val="24"/>
                <w:szCs w:val="24"/>
              </w:rPr>
            </w:pPr>
            <w:r>
              <w:rPr>
                <w:sz w:val="24"/>
                <w:szCs w:val="24"/>
              </w:rPr>
              <w:t>Admin Dashboard</w:t>
            </w:r>
          </w:p>
        </w:tc>
        <w:tc>
          <w:tcPr>
            <w:tcW w:w="890" w:type="dxa"/>
          </w:tcPr>
          <w:p w14:paraId="7AE17955" w14:textId="4BA60758" w:rsidR="0018221B" w:rsidRDefault="0018221B" w:rsidP="00545146">
            <w:pPr>
              <w:tabs>
                <w:tab w:val="left" w:pos="1128"/>
              </w:tabs>
              <w:spacing w:line="240" w:lineRule="auto"/>
              <w:jc w:val="center"/>
              <w:rPr>
                <w:sz w:val="24"/>
                <w:szCs w:val="24"/>
              </w:rPr>
            </w:pPr>
            <w:r>
              <w:rPr>
                <w:sz w:val="24"/>
                <w:szCs w:val="24"/>
              </w:rPr>
              <w:t>39</w:t>
            </w:r>
          </w:p>
        </w:tc>
      </w:tr>
      <w:tr w:rsidR="0018221B" w14:paraId="1666F444" w14:textId="77777777" w:rsidTr="0018221B">
        <w:tc>
          <w:tcPr>
            <w:tcW w:w="1129" w:type="dxa"/>
          </w:tcPr>
          <w:p w14:paraId="7DEF934D" w14:textId="00302F9D" w:rsidR="0018221B" w:rsidRDefault="0018221B" w:rsidP="00545146">
            <w:pPr>
              <w:tabs>
                <w:tab w:val="left" w:pos="1128"/>
              </w:tabs>
              <w:spacing w:line="240" w:lineRule="auto"/>
              <w:jc w:val="center"/>
              <w:rPr>
                <w:sz w:val="24"/>
                <w:szCs w:val="24"/>
              </w:rPr>
            </w:pPr>
            <w:r>
              <w:rPr>
                <w:sz w:val="24"/>
                <w:szCs w:val="24"/>
              </w:rPr>
              <w:t>5.7</w:t>
            </w:r>
          </w:p>
        </w:tc>
        <w:tc>
          <w:tcPr>
            <w:tcW w:w="3788" w:type="dxa"/>
          </w:tcPr>
          <w:p w14:paraId="6AF2D9CC" w14:textId="4092E228" w:rsidR="0018221B" w:rsidRDefault="0018221B" w:rsidP="00C0246A">
            <w:pPr>
              <w:tabs>
                <w:tab w:val="left" w:pos="1128"/>
              </w:tabs>
              <w:spacing w:line="240" w:lineRule="auto"/>
              <w:rPr>
                <w:sz w:val="24"/>
                <w:szCs w:val="24"/>
              </w:rPr>
            </w:pPr>
            <w:r>
              <w:rPr>
                <w:sz w:val="24"/>
                <w:szCs w:val="24"/>
              </w:rPr>
              <w:t>Admin Portal</w:t>
            </w:r>
          </w:p>
        </w:tc>
        <w:tc>
          <w:tcPr>
            <w:tcW w:w="890" w:type="dxa"/>
          </w:tcPr>
          <w:p w14:paraId="019A4573" w14:textId="1BECE140" w:rsidR="0018221B" w:rsidRDefault="0018221B" w:rsidP="00545146">
            <w:pPr>
              <w:tabs>
                <w:tab w:val="left" w:pos="1128"/>
              </w:tabs>
              <w:spacing w:line="240" w:lineRule="auto"/>
              <w:jc w:val="center"/>
              <w:rPr>
                <w:sz w:val="24"/>
                <w:szCs w:val="24"/>
              </w:rPr>
            </w:pPr>
            <w:r>
              <w:rPr>
                <w:sz w:val="24"/>
                <w:szCs w:val="24"/>
              </w:rPr>
              <w:t>39</w:t>
            </w:r>
          </w:p>
        </w:tc>
      </w:tr>
      <w:tr w:rsidR="0018221B" w14:paraId="492713C8" w14:textId="77777777" w:rsidTr="0018221B">
        <w:tc>
          <w:tcPr>
            <w:tcW w:w="1129" w:type="dxa"/>
          </w:tcPr>
          <w:p w14:paraId="00C6B9BA" w14:textId="69C80ADE" w:rsidR="0018221B" w:rsidRDefault="0018221B" w:rsidP="00545146">
            <w:pPr>
              <w:tabs>
                <w:tab w:val="left" w:pos="1128"/>
              </w:tabs>
              <w:spacing w:line="240" w:lineRule="auto"/>
              <w:jc w:val="center"/>
              <w:rPr>
                <w:sz w:val="24"/>
                <w:szCs w:val="24"/>
              </w:rPr>
            </w:pPr>
            <w:r>
              <w:rPr>
                <w:sz w:val="24"/>
                <w:szCs w:val="24"/>
              </w:rPr>
              <w:t>5.8</w:t>
            </w:r>
          </w:p>
        </w:tc>
        <w:tc>
          <w:tcPr>
            <w:tcW w:w="3788" w:type="dxa"/>
          </w:tcPr>
          <w:p w14:paraId="62CFB636" w14:textId="7EF455FE" w:rsidR="0018221B" w:rsidRDefault="0018221B" w:rsidP="00C0246A">
            <w:pPr>
              <w:tabs>
                <w:tab w:val="left" w:pos="1128"/>
              </w:tabs>
              <w:spacing w:line="240" w:lineRule="auto"/>
              <w:rPr>
                <w:sz w:val="24"/>
                <w:szCs w:val="24"/>
              </w:rPr>
            </w:pPr>
            <w:r>
              <w:rPr>
                <w:sz w:val="24"/>
                <w:szCs w:val="24"/>
              </w:rPr>
              <w:t>User Management</w:t>
            </w:r>
          </w:p>
        </w:tc>
        <w:tc>
          <w:tcPr>
            <w:tcW w:w="890" w:type="dxa"/>
          </w:tcPr>
          <w:p w14:paraId="558E24D0" w14:textId="3AA16052" w:rsidR="0018221B" w:rsidRDefault="0018221B" w:rsidP="00545146">
            <w:pPr>
              <w:tabs>
                <w:tab w:val="left" w:pos="1128"/>
              </w:tabs>
              <w:spacing w:line="240" w:lineRule="auto"/>
              <w:jc w:val="center"/>
              <w:rPr>
                <w:sz w:val="24"/>
                <w:szCs w:val="24"/>
              </w:rPr>
            </w:pPr>
            <w:r>
              <w:rPr>
                <w:sz w:val="24"/>
                <w:szCs w:val="24"/>
              </w:rPr>
              <w:t>39</w:t>
            </w:r>
          </w:p>
        </w:tc>
      </w:tr>
      <w:tr w:rsidR="0018221B" w14:paraId="1CEBF8D4" w14:textId="77777777" w:rsidTr="0018221B">
        <w:tc>
          <w:tcPr>
            <w:tcW w:w="1129" w:type="dxa"/>
          </w:tcPr>
          <w:p w14:paraId="5593D325" w14:textId="0CD95DB2" w:rsidR="0018221B" w:rsidRDefault="0018221B" w:rsidP="00545146">
            <w:pPr>
              <w:tabs>
                <w:tab w:val="left" w:pos="1128"/>
              </w:tabs>
              <w:spacing w:line="240" w:lineRule="auto"/>
              <w:jc w:val="center"/>
              <w:rPr>
                <w:sz w:val="24"/>
                <w:szCs w:val="24"/>
              </w:rPr>
            </w:pPr>
            <w:r>
              <w:rPr>
                <w:sz w:val="24"/>
                <w:szCs w:val="24"/>
              </w:rPr>
              <w:t>5.9</w:t>
            </w:r>
          </w:p>
        </w:tc>
        <w:tc>
          <w:tcPr>
            <w:tcW w:w="3788" w:type="dxa"/>
          </w:tcPr>
          <w:p w14:paraId="23180B4F" w14:textId="4594EE1B" w:rsidR="0018221B" w:rsidRDefault="0018221B" w:rsidP="00C0246A">
            <w:pPr>
              <w:tabs>
                <w:tab w:val="left" w:pos="1128"/>
              </w:tabs>
              <w:spacing w:line="240" w:lineRule="auto"/>
              <w:rPr>
                <w:sz w:val="24"/>
                <w:szCs w:val="24"/>
              </w:rPr>
            </w:pPr>
            <w:r>
              <w:rPr>
                <w:sz w:val="24"/>
                <w:szCs w:val="24"/>
              </w:rPr>
              <w:t>Restaurant Management</w:t>
            </w:r>
          </w:p>
        </w:tc>
        <w:tc>
          <w:tcPr>
            <w:tcW w:w="890" w:type="dxa"/>
          </w:tcPr>
          <w:p w14:paraId="6C769982" w14:textId="1F2E9391" w:rsidR="0018221B" w:rsidRDefault="0018221B" w:rsidP="00545146">
            <w:pPr>
              <w:tabs>
                <w:tab w:val="left" w:pos="1128"/>
              </w:tabs>
              <w:spacing w:line="240" w:lineRule="auto"/>
              <w:jc w:val="center"/>
              <w:rPr>
                <w:sz w:val="24"/>
                <w:szCs w:val="24"/>
              </w:rPr>
            </w:pPr>
            <w:r>
              <w:rPr>
                <w:sz w:val="24"/>
                <w:szCs w:val="24"/>
              </w:rPr>
              <w:t>39</w:t>
            </w:r>
          </w:p>
        </w:tc>
      </w:tr>
      <w:tr w:rsidR="0018221B" w14:paraId="68D4A591" w14:textId="77777777" w:rsidTr="0018221B">
        <w:tc>
          <w:tcPr>
            <w:tcW w:w="1129" w:type="dxa"/>
          </w:tcPr>
          <w:p w14:paraId="15C23D04" w14:textId="25AF79A3" w:rsidR="0018221B" w:rsidRDefault="0018221B" w:rsidP="00545146">
            <w:pPr>
              <w:tabs>
                <w:tab w:val="left" w:pos="1128"/>
              </w:tabs>
              <w:spacing w:line="240" w:lineRule="auto"/>
              <w:jc w:val="center"/>
              <w:rPr>
                <w:sz w:val="24"/>
                <w:szCs w:val="24"/>
              </w:rPr>
            </w:pPr>
            <w:r>
              <w:rPr>
                <w:sz w:val="24"/>
                <w:szCs w:val="24"/>
              </w:rPr>
              <w:t xml:space="preserve">5.10 </w:t>
            </w:r>
          </w:p>
        </w:tc>
        <w:tc>
          <w:tcPr>
            <w:tcW w:w="3788" w:type="dxa"/>
          </w:tcPr>
          <w:p w14:paraId="57AB90FB" w14:textId="3457597F" w:rsidR="0018221B" w:rsidRDefault="0018221B" w:rsidP="00C0246A">
            <w:pPr>
              <w:tabs>
                <w:tab w:val="left" w:pos="1128"/>
              </w:tabs>
              <w:spacing w:line="240" w:lineRule="auto"/>
              <w:rPr>
                <w:sz w:val="24"/>
                <w:szCs w:val="24"/>
              </w:rPr>
            </w:pPr>
            <w:r>
              <w:rPr>
                <w:sz w:val="24"/>
                <w:szCs w:val="24"/>
              </w:rPr>
              <w:t>Delivery Agent Login/Sign in portal</w:t>
            </w:r>
          </w:p>
        </w:tc>
        <w:tc>
          <w:tcPr>
            <w:tcW w:w="890" w:type="dxa"/>
          </w:tcPr>
          <w:p w14:paraId="6BE5C572" w14:textId="6663FD09" w:rsidR="0018221B" w:rsidRDefault="0018221B" w:rsidP="00545146">
            <w:pPr>
              <w:tabs>
                <w:tab w:val="left" w:pos="1128"/>
              </w:tabs>
              <w:spacing w:line="240" w:lineRule="auto"/>
              <w:jc w:val="center"/>
              <w:rPr>
                <w:sz w:val="24"/>
                <w:szCs w:val="24"/>
              </w:rPr>
            </w:pPr>
            <w:r>
              <w:rPr>
                <w:sz w:val="24"/>
                <w:szCs w:val="24"/>
              </w:rPr>
              <w:t>40</w:t>
            </w:r>
          </w:p>
        </w:tc>
      </w:tr>
      <w:tr w:rsidR="0018221B" w14:paraId="14354ED8" w14:textId="77777777" w:rsidTr="0018221B">
        <w:tc>
          <w:tcPr>
            <w:tcW w:w="1129" w:type="dxa"/>
          </w:tcPr>
          <w:p w14:paraId="10F24E91" w14:textId="13819E37" w:rsidR="0018221B" w:rsidRDefault="0018221B" w:rsidP="00545146">
            <w:pPr>
              <w:tabs>
                <w:tab w:val="left" w:pos="1128"/>
              </w:tabs>
              <w:spacing w:line="240" w:lineRule="auto"/>
              <w:jc w:val="center"/>
              <w:rPr>
                <w:sz w:val="24"/>
                <w:szCs w:val="24"/>
              </w:rPr>
            </w:pPr>
            <w:r>
              <w:rPr>
                <w:sz w:val="24"/>
                <w:szCs w:val="24"/>
              </w:rPr>
              <w:t>5.11</w:t>
            </w:r>
          </w:p>
        </w:tc>
        <w:tc>
          <w:tcPr>
            <w:tcW w:w="3788" w:type="dxa"/>
          </w:tcPr>
          <w:p w14:paraId="3ABCC966" w14:textId="6806D153" w:rsidR="0018221B" w:rsidRPr="0018221B" w:rsidRDefault="0018221B" w:rsidP="00C0246A">
            <w:pPr>
              <w:tabs>
                <w:tab w:val="left" w:pos="1128"/>
              </w:tabs>
              <w:spacing w:line="240" w:lineRule="auto"/>
              <w:rPr>
                <w:sz w:val="24"/>
                <w:szCs w:val="24"/>
                <w:u w:val="double"/>
              </w:rPr>
            </w:pPr>
            <w:r>
              <w:rPr>
                <w:sz w:val="24"/>
                <w:szCs w:val="24"/>
              </w:rPr>
              <w:t>Delivery Agent</w:t>
            </w:r>
            <w:r>
              <w:rPr>
                <w:sz w:val="24"/>
                <w:szCs w:val="24"/>
              </w:rPr>
              <w:t xml:space="preserve"> Dashboard</w:t>
            </w:r>
          </w:p>
        </w:tc>
        <w:tc>
          <w:tcPr>
            <w:tcW w:w="890" w:type="dxa"/>
          </w:tcPr>
          <w:p w14:paraId="778714C9" w14:textId="72EA12C6" w:rsidR="0018221B" w:rsidRDefault="0018221B" w:rsidP="00545146">
            <w:pPr>
              <w:tabs>
                <w:tab w:val="left" w:pos="1128"/>
              </w:tabs>
              <w:spacing w:line="240" w:lineRule="auto"/>
              <w:jc w:val="center"/>
              <w:rPr>
                <w:sz w:val="24"/>
                <w:szCs w:val="24"/>
              </w:rPr>
            </w:pPr>
            <w:r>
              <w:rPr>
                <w:sz w:val="24"/>
                <w:szCs w:val="24"/>
              </w:rPr>
              <w:t>40</w:t>
            </w:r>
          </w:p>
        </w:tc>
      </w:tr>
      <w:tr w:rsidR="0018221B" w14:paraId="0D5DD5A6" w14:textId="77777777" w:rsidTr="0018221B">
        <w:tc>
          <w:tcPr>
            <w:tcW w:w="1129" w:type="dxa"/>
          </w:tcPr>
          <w:p w14:paraId="443FEA94" w14:textId="3558268A" w:rsidR="0018221B" w:rsidRDefault="0018221B" w:rsidP="00545146">
            <w:pPr>
              <w:tabs>
                <w:tab w:val="left" w:pos="1128"/>
              </w:tabs>
              <w:spacing w:line="240" w:lineRule="auto"/>
              <w:jc w:val="center"/>
              <w:rPr>
                <w:sz w:val="24"/>
                <w:szCs w:val="24"/>
              </w:rPr>
            </w:pPr>
            <w:r>
              <w:rPr>
                <w:sz w:val="24"/>
                <w:szCs w:val="24"/>
              </w:rPr>
              <w:t xml:space="preserve">5.12 </w:t>
            </w:r>
          </w:p>
        </w:tc>
        <w:tc>
          <w:tcPr>
            <w:tcW w:w="3788" w:type="dxa"/>
          </w:tcPr>
          <w:p w14:paraId="63171AB0" w14:textId="7DF97EAD" w:rsidR="0018221B" w:rsidRDefault="0018221B" w:rsidP="00C0246A">
            <w:pPr>
              <w:tabs>
                <w:tab w:val="left" w:pos="1128"/>
              </w:tabs>
              <w:spacing w:line="240" w:lineRule="auto"/>
              <w:rPr>
                <w:sz w:val="24"/>
                <w:szCs w:val="24"/>
              </w:rPr>
            </w:pPr>
            <w:r>
              <w:rPr>
                <w:sz w:val="24"/>
                <w:szCs w:val="24"/>
              </w:rPr>
              <w:t>Delivery Agent Registration Page</w:t>
            </w:r>
          </w:p>
        </w:tc>
        <w:tc>
          <w:tcPr>
            <w:tcW w:w="890" w:type="dxa"/>
          </w:tcPr>
          <w:p w14:paraId="0867B37F" w14:textId="47375198" w:rsidR="0018221B" w:rsidRDefault="0018221B" w:rsidP="00545146">
            <w:pPr>
              <w:tabs>
                <w:tab w:val="left" w:pos="1128"/>
              </w:tabs>
              <w:spacing w:line="240" w:lineRule="auto"/>
              <w:jc w:val="center"/>
              <w:rPr>
                <w:sz w:val="24"/>
                <w:szCs w:val="24"/>
              </w:rPr>
            </w:pPr>
            <w:r>
              <w:rPr>
                <w:sz w:val="24"/>
                <w:szCs w:val="24"/>
              </w:rPr>
              <w:t>40</w:t>
            </w:r>
          </w:p>
        </w:tc>
      </w:tr>
      <w:tr w:rsidR="0018221B" w14:paraId="5F89B5B4" w14:textId="77777777" w:rsidTr="0018221B">
        <w:tc>
          <w:tcPr>
            <w:tcW w:w="1129" w:type="dxa"/>
          </w:tcPr>
          <w:p w14:paraId="7881A4E2" w14:textId="407808CA" w:rsidR="0018221B" w:rsidRDefault="0018221B" w:rsidP="00545146">
            <w:pPr>
              <w:tabs>
                <w:tab w:val="left" w:pos="1128"/>
              </w:tabs>
              <w:spacing w:line="240" w:lineRule="auto"/>
              <w:jc w:val="center"/>
              <w:rPr>
                <w:sz w:val="24"/>
                <w:szCs w:val="24"/>
              </w:rPr>
            </w:pPr>
            <w:r>
              <w:rPr>
                <w:sz w:val="24"/>
                <w:szCs w:val="24"/>
              </w:rPr>
              <w:t>5.13</w:t>
            </w:r>
          </w:p>
        </w:tc>
        <w:tc>
          <w:tcPr>
            <w:tcW w:w="3788" w:type="dxa"/>
          </w:tcPr>
          <w:p w14:paraId="209F5DDA" w14:textId="16CD18DE" w:rsidR="0018221B" w:rsidRDefault="0018221B" w:rsidP="00C0246A">
            <w:pPr>
              <w:tabs>
                <w:tab w:val="left" w:pos="1128"/>
              </w:tabs>
              <w:spacing w:line="240" w:lineRule="auto"/>
              <w:rPr>
                <w:sz w:val="24"/>
                <w:szCs w:val="24"/>
              </w:rPr>
            </w:pPr>
            <w:r>
              <w:rPr>
                <w:sz w:val="24"/>
                <w:szCs w:val="24"/>
              </w:rPr>
              <w:t>Restaurant Portal</w:t>
            </w:r>
          </w:p>
        </w:tc>
        <w:tc>
          <w:tcPr>
            <w:tcW w:w="890" w:type="dxa"/>
          </w:tcPr>
          <w:p w14:paraId="1CE02F77" w14:textId="1EA68175" w:rsidR="0018221B" w:rsidRDefault="0018221B" w:rsidP="00545146">
            <w:pPr>
              <w:tabs>
                <w:tab w:val="left" w:pos="1128"/>
              </w:tabs>
              <w:spacing w:line="240" w:lineRule="auto"/>
              <w:jc w:val="center"/>
              <w:rPr>
                <w:sz w:val="24"/>
                <w:szCs w:val="24"/>
              </w:rPr>
            </w:pPr>
            <w:r>
              <w:rPr>
                <w:sz w:val="24"/>
                <w:szCs w:val="24"/>
              </w:rPr>
              <w:t>41</w:t>
            </w:r>
          </w:p>
        </w:tc>
      </w:tr>
      <w:tr w:rsidR="0018221B" w14:paraId="170AA82E" w14:textId="77777777" w:rsidTr="0018221B">
        <w:tc>
          <w:tcPr>
            <w:tcW w:w="1129" w:type="dxa"/>
          </w:tcPr>
          <w:p w14:paraId="2C4F19CD" w14:textId="60EDD642" w:rsidR="0018221B" w:rsidRDefault="0018221B" w:rsidP="00545146">
            <w:pPr>
              <w:tabs>
                <w:tab w:val="left" w:pos="1128"/>
              </w:tabs>
              <w:spacing w:line="240" w:lineRule="auto"/>
              <w:jc w:val="center"/>
              <w:rPr>
                <w:sz w:val="24"/>
                <w:szCs w:val="24"/>
              </w:rPr>
            </w:pPr>
            <w:r>
              <w:rPr>
                <w:sz w:val="24"/>
                <w:szCs w:val="24"/>
              </w:rPr>
              <w:t>5.14</w:t>
            </w:r>
          </w:p>
        </w:tc>
        <w:tc>
          <w:tcPr>
            <w:tcW w:w="3788" w:type="dxa"/>
          </w:tcPr>
          <w:p w14:paraId="719D9CBE" w14:textId="7A2F5E55" w:rsidR="0018221B" w:rsidRDefault="0018221B" w:rsidP="00C0246A">
            <w:pPr>
              <w:tabs>
                <w:tab w:val="left" w:pos="1128"/>
              </w:tabs>
              <w:spacing w:line="240" w:lineRule="auto"/>
              <w:rPr>
                <w:sz w:val="24"/>
                <w:szCs w:val="24"/>
              </w:rPr>
            </w:pPr>
            <w:r>
              <w:rPr>
                <w:sz w:val="24"/>
                <w:szCs w:val="24"/>
              </w:rPr>
              <w:t>Home Page</w:t>
            </w:r>
          </w:p>
        </w:tc>
        <w:tc>
          <w:tcPr>
            <w:tcW w:w="890" w:type="dxa"/>
          </w:tcPr>
          <w:p w14:paraId="46932BF8" w14:textId="51CC6A6E" w:rsidR="0018221B" w:rsidRDefault="0018221B" w:rsidP="00545146">
            <w:pPr>
              <w:tabs>
                <w:tab w:val="left" w:pos="1128"/>
              </w:tabs>
              <w:spacing w:line="240" w:lineRule="auto"/>
              <w:jc w:val="center"/>
              <w:rPr>
                <w:sz w:val="24"/>
                <w:szCs w:val="24"/>
              </w:rPr>
            </w:pPr>
            <w:r>
              <w:rPr>
                <w:sz w:val="24"/>
                <w:szCs w:val="24"/>
              </w:rPr>
              <w:t>41</w:t>
            </w:r>
          </w:p>
        </w:tc>
      </w:tr>
      <w:tr w:rsidR="0018221B" w14:paraId="3981755F" w14:textId="77777777" w:rsidTr="0018221B">
        <w:tc>
          <w:tcPr>
            <w:tcW w:w="1129" w:type="dxa"/>
          </w:tcPr>
          <w:p w14:paraId="5DFDF1AE" w14:textId="5C70DD9F" w:rsidR="0018221B" w:rsidRDefault="0018221B" w:rsidP="00545146">
            <w:pPr>
              <w:tabs>
                <w:tab w:val="left" w:pos="1128"/>
              </w:tabs>
              <w:spacing w:line="240" w:lineRule="auto"/>
              <w:jc w:val="center"/>
              <w:rPr>
                <w:sz w:val="24"/>
                <w:szCs w:val="24"/>
              </w:rPr>
            </w:pPr>
            <w:r>
              <w:rPr>
                <w:sz w:val="24"/>
                <w:szCs w:val="24"/>
              </w:rPr>
              <w:t xml:space="preserve">5.15 </w:t>
            </w:r>
          </w:p>
        </w:tc>
        <w:tc>
          <w:tcPr>
            <w:tcW w:w="3788" w:type="dxa"/>
          </w:tcPr>
          <w:p w14:paraId="722D8AFB" w14:textId="6FB6388B" w:rsidR="0018221B" w:rsidRDefault="0018221B" w:rsidP="00C0246A">
            <w:pPr>
              <w:tabs>
                <w:tab w:val="left" w:pos="1128"/>
              </w:tabs>
              <w:spacing w:line="240" w:lineRule="auto"/>
              <w:rPr>
                <w:sz w:val="24"/>
                <w:szCs w:val="24"/>
              </w:rPr>
            </w:pPr>
            <w:r>
              <w:rPr>
                <w:sz w:val="24"/>
                <w:szCs w:val="24"/>
              </w:rPr>
              <w:t>Menu Management Page</w:t>
            </w:r>
          </w:p>
        </w:tc>
        <w:tc>
          <w:tcPr>
            <w:tcW w:w="890" w:type="dxa"/>
          </w:tcPr>
          <w:p w14:paraId="5839B92A" w14:textId="58AAD0E5" w:rsidR="0018221B" w:rsidRDefault="0018221B" w:rsidP="00545146">
            <w:pPr>
              <w:tabs>
                <w:tab w:val="left" w:pos="1128"/>
              </w:tabs>
              <w:spacing w:line="240" w:lineRule="auto"/>
              <w:jc w:val="center"/>
              <w:rPr>
                <w:sz w:val="24"/>
                <w:szCs w:val="24"/>
              </w:rPr>
            </w:pPr>
            <w:r>
              <w:rPr>
                <w:sz w:val="24"/>
                <w:szCs w:val="24"/>
              </w:rPr>
              <w:t>41</w:t>
            </w:r>
          </w:p>
        </w:tc>
      </w:tr>
      <w:tr w:rsidR="0018221B" w14:paraId="1A0693CD" w14:textId="77777777" w:rsidTr="0018221B">
        <w:tc>
          <w:tcPr>
            <w:tcW w:w="1129" w:type="dxa"/>
          </w:tcPr>
          <w:p w14:paraId="4AA02618" w14:textId="649C07BD" w:rsidR="0018221B" w:rsidRDefault="0018221B" w:rsidP="00545146">
            <w:pPr>
              <w:tabs>
                <w:tab w:val="left" w:pos="1128"/>
              </w:tabs>
              <w:spacing w:line="240" w:lineRule="auto"/>
              <w:jc w:val="center"/>
              <w:rPr>
                <w:sz w:val="24"/>
                <w:szCs w:val="24"/>
              </w:rPr>
            </w:pPr>
            <w:r>
              <w:rPr>
                <w:sz w:val="24"/>
                <w:szCs w:val="24"/>
              </w:rPr>
              <w:t>5.16</w:t>
            </w:r>
          </w:p>
        </w:tc>
        <w:tc>
          <w:tcPr>
            <w:tcW w:w="3788" w:type="dxa"/>
          </w:tcPr>
          <w:p w14:paraId="7CE23E28" w14:textId="107B4E8B" w:rsidR="0018221B" w:rsidRDefault="0018221B" w:rsidP="00C0246A">
            <w:pPr>
              <w:tabs>
                <w:tab w:val="left" w:pos="1128"/>
              </w:tabs>
              <w:spacing w:line="240" w:lineRule="auto"/>
              <w:rPr>
                <w:sz w:val="24"/>
                <w:szCs w:val="24"/>
              </w:rPr>
            </w:pPr>
            <w:r>
              <w:rPr>
                <w:sz w:val="24"/>
                <w:szCs w:val="24"/>
              </w:rPr>
              <w:t>Active Orders List</w:t>
            </w:r>
          </w:p>
        </w:tc>
        <w:tc>
          <w:tcPr>
            <w:tcW w:w="890" w:type="dxa"/>
          </w:tcPr>
          <w:p w14:paraId="0E7783C3" w14:textId="13B88447" w:rsidR="0018221B" w:rsidRDefault="0018221B" w:rsidP="00545146">
            <w:pPr>
              <w:tabs>
                <w:tab w:val="left" w:pos="1128"/>
              </w:tabs>
              <w:spacing w:line="240" w:lineRule="auto"/>
              <w:jc w:val="center"/>
              <w:rPr>
                <w:sz w:val="24"/>
                <w:szCs w:val="24"/>
              </w:rPr>
            </w:pPr>
            <w:r>
              <w:rPr>
                <w:sz w:val="24"/>
                <w:szCs w:val="24"/>
              </w:rPr>
              <w:t>41</w:t>
            </w:r>
          </w:p>
        </w:tc>
      </w:tr>
    </w:tbl>
    <w:p w14:paraId="593DE934" w14:textId="77777777" w:rsidR="002465D4" w:rsidRDefault="002465D4" w:rsidP="00F5210E">
      <w:pPr>
        <w:tabs>
          <w:tab w:val="left" w:pos="1128"/>
        </w:tabs>
        <w:spacing w:line="240" w:lineRule="auto"/>
        <w:jc w:val="center"/>
        <w:rPr>
          <w:b/>
          <w:bCs/>
          <w:sz w:val="28"/>
          <w:szCs w:val="28"/>
        </w:rPr>
      </w:pPr>
      <w:r w:rsidRPr="00FC6140">
        <w:rPr>
          <w:b/>
          <w:bCs/>
          <w:sz w:val="28"/>
          <w:szCs w:val="28"/>
        </w:rPr>
        <w:t xml:space="preserve">LIST OF </w:t>
      </w:r>
      <w:r>
        <w:rPr>
          <w:b/>
          <w:bCs/>
          <w:sz w:val="28"/>
          <w:szCs w:val="28"/>
        </w:rPr>
        <w:t>FIGURES</w:t>
      </w:r>
    </w:p>
    <w:p w14:paraId="0A96C658" w14:textId="77777777" w:rsidR="000021E5" w:rsidRDefault="000021E5" w:rsidP="00747E32">
      <w:pPr>
        <w:ind w:left="189" w:right="236"/>
        <w:jc w:val="both"/>
        <w:rPr>
          <w:bCs/>
          <w:color w:val="212121"/>
          <w:sz w:val="24"/>
          <w:szCs w:val="24"/>
        </w:rPr>
      </w:pPr>
    </w:p>
    <w:p w14:paraId="2736C389" w14:textId="77777777" w:rsidR="000021E5" w:rsidRDefault="000021E5" w:rsidP="00747E32">
      <w:pPr>
        <w:ind w:left="189" w:right="236"/>
        <w:jc w:val="both"/>
        <w:rPr>
          <w:bCs/>
          <w:color w:val="212121"/>
          <w:sz w:val="24"/>
          <w:szCs w:val="24"/>
        </w:rPr>
      </w:pPr>
    </w:p>
    <w:p w14:paraId="1B3F7CC9" w14:textId="77777777" w:rsidR="000021E5" w:rsidRDefault="000021E5" w:rsidP="00747E32">
      <w:pPr>
        <w:ind w:left="189" w:right="236"/>
        <w:jc w:val="both"/>
        <w:rPr>
          <w:bCs/>
          <w:color w:val="212121"/>
          <w:sz w:val="24"/>
          <w:szCs w:val="24"/>
        </w:rPr>
      </w:pPr>
    </w:p>
    <w:p w14:paraId="1B920792" w14:textId="77777777" w:rsidR="000021E5" w:rsidRDefault="000021E5" w:rsidP="00747E32">
      <w:pPr>
        <w:ind w:left="189" w:right="236"/>
        <w:jc w:val="both"/>
        <w:rPr>
          <w:bCs/>
          <w:color w:val="212121"/>
          <w:sz w:val="24"/>
          <w:szCs w:val="24"/>
        </w:rPr>
      </w:pPr>
    </w:p>
    <w:p w14:paraId="48FEBFA8" w14:textId="77777777" w:rsidR="000021E5" w:rsidRDefault="000021E5" w:rsidP="00747E32">
      <w:pPr>
        <w:ind w:left="189" w:right="236"/>
        <w:jc w:val="both"/>
        <w:rPr>
          <w:bCs/>
          <w:color w:val="212121"/>
          <w:sz w:val="24"/>
          <w:szCs w:val="24"/>
        </w:rPr>
      </w:pPr>
    </w:p>
    <w:p w14:paraId="007C269A" w14:textId="77777777" w:rsidR="000021E5" w:rsidRDefault="000021E5" w:rsidP="00747E32">
      <w:pPr>
        <w:ind w:left="189" w:right="236"/>
        <w:jc w:val="both"/>
        <w:rPr>
          <w:bCs/>
          <w:color w:val="212121"/>
          <w:sz w:val="24"/>
          <w:szCs w:val="24"/>
        </w:rPr>
      </w:pPr>
    </w:p>
    <w:p w14:paraId="2A959D41" w14:textId="7C4066D7" w:rsidR="000021E5" w:rsidRDefault="000021E5" w:rsidP="00747E32">
      <w:pPr>
        <w:ind w:left="189" w:right="236"/>
        <w:jc w:val="both"/>
        <w:rPr>
          <w:bCs/>
          <w:color w:val="212121"/>
          <w:sz w:val="24"/>
          <w:szCs w:val="24"/>
        </w:rPr>
      </w:pPr>
    </w:p>
    <w:p w14:paraId="4DB651C5" w14:textId="77777777" w:rsidR="0018221B" w:rsidRDefault="0018221B" w:rsidP="00747E32">
      <w:pPr>
        <w:ind w:left="189" w:right="236"/>
        <w:jc w:val="both"/>
        <w:rPr>
          <w:bCs/>
          <w:color w:val="212121"/>
          <w:sz w:val="24"/>
          <w:szCs w:val="24"/>
        </w:rPr>
      </w:pPr>
    </w:p>
    <w:p w14:paraId="50C89A39" w14:textId="77777777" w:rsidR="000021E5" w:rsidRDefault="000021E5" w:rsidP="00747E32">
      <w:pPr>
        <w:ind w:left="189" w:right="236"/>
        <w:jc w:val="both"/>
        <w:rPr>
          <w:bCs/>
          <w:color w:val="212121"/>
          <w:sz w:val="24"/>
          <w:szCs w:val="24"/>
        </w:rPr>
      </w:pPr>
    </w:p>
    <w:p w14:paraId="0B53F1A6" w14:textId="77777777" w:rsidR="000021E5" w:rsidRDefault="000021E5" w:rsidP="00747E32">
      <w:pPr>
        <w:ind w:left="189" w:right="236"/>
        <w:jc w:val="both"/>
        <w:rPr>
          <w:bCs/>
          <w:color w:val="212121"/>
          <w:sz w:val="24"/>
          <w:szCs w:val="24"/>
        </w:rPr>
      </w:pPr>
    </w:p>
    <w:p w14:paraId="37E0112F" w14:textId="77777777" w:rsidR="000021E5" w:rsidRDefault="000021E5" w:rsidP="00747E32">
      <w:pPr>
        <w:ind w:left="189" w:right="236"/>
        <w:jc w:val="both"/>
        <w:rPr>
          <w:bCs/>
          <w:color w:val="212121"/>
          <w:sz w:val="24"/>
          <w:szCs w:val="24"/>
        </w:rPr>
      </w:pPr>
    </w:p>
    <w:p w14:paraId="5DE784C2" w14:textId="77777777" w:rsidR="000021E5" w:rsidRDefault="000021E5" w:rsidP="00747E32">
      <w:pPr>
        <w:ind w:left="189" w:right="236"/>
        <w:jc w:val="both"/>
        <w:rPr>
          <w:bCs/>
          <w:color w:val="212121"/>
          <w:sz w:val="24"/>
          <w:szCs w:val="24"/>
        </w:rPr>
      </w:pPr>
    </w:p>
    <w:p w14:paraId="5873541E" w14:textId="77777777" w:rsidR="000021E5" w:rsidRDefault="000021E5" w:rsidP="00747E32">
      <w:pPr>
        <w:ind w:left="189" w:right="236"/>
        <w:jc w:val="both"/>
        <w:rPr>
          <w:bCs/>
          <w:color w:val="212121"/>
          <w:sz w:val="24"/>
          <w:szCs w:val="24"/>
        </w:rPr>
      </w:pPr>
    </w:p>
    <w:p w14:paraId="4A83C8E3" w14:textId="77777777" w:rsidR="000021E5" w:rsidRDefault="000021E5" w:rsidP="00747E32">
      <w:pPr>
        <w:ind w:left="189" w:right="236"/>
        <w:jc w:val="both"/>
        <w:rPr>
          <w:bCs/>
          <w:color w:val="212121"/>
          <w:sz w:val="24"/>
          <w:szCs w:val="24"/>
        </w:rPr>
      </w:pPr>
    </w:p>
    <w:p w14:paraId="757DC122" w14:textId="77777777" w:rsidR="000021E5" w:rsidRDefault="000021E5" w:rsidP="00747E32">
      <w:pPr>
        <w:ind w:left="189" w:right="236"/>
        <w:jc w:val="both"/>
        <w:rPr>
          <w:bCs/>
          <w:color w:val="212121"/>
          <w:sz w:val="24"/>
          <w:szCs w:val="24"/>
        </w:rPr>
      </w:pPr>
    </w:p>
    <w:p w14:paraId="6963CB03" w14:textId="77777777" w:rsidR="002465D4" w:rsidRDefault="002465D4" w:rsidP="00747E32">
      <w:pPr>
        <w:ind w:left="189" w:right="236"/>
        <w:jc w:val="both"/>
        <w:rPr>
          <w:bCs/>
          <w:color w:val="212121"/>
          <w:sz w:val="24"/>
          <w:szCs w:val="24"/>
        </w:rPr>
      </w:pPr>
    </w:p>
    <w:p w14:paraId="4C4F5B0F" w14:textId="0B04A20B" w:rsidR="002465D4" w:rsidRDefault="002465D4" w:rsidP="00747E32">
      <w:pPr>
        <w:ind w:left="189" w:right="236"/>
        <w:jc w:val="both"/>
        <w:rPr>
          <w:bCs/>
          <w:color w:val="212121"/>
          <w:sz w:val="24"/>
          <w:szCs w:val="24"/>
        </w:rPr>
      </w:pPr>
    </w:p>
    <w:p w14:paraId="4BC92D54" w14:textId="7B313A81" w:rsidR="003E3C97" w:rsidRDefault="003E3C97" w:rsidP="00747E32">
      <w:pPr>
        <w:ind w:left="189" w:right="236"/>
        <w:jc w:val="both"/>
        <w:rPr>
          <w:bCs/>
          <w:color w:val="212121"/>
          <w:sz w:val="24"/>
          <w:szCs w:val="24"/>
        </w:rPr>
      </w:pPr>
    </w:p>
    <w:p w14:paraId="2A9E67BE" w14:textId="1275AB76" w:rsidR="003E3C97" w:rsidRDefault="003E3C97" w:rsidP="00747E32">
      <w:pPr>
        <w:ind w:left="189" w:right="236"/>
        <w:jc w:val="both"/>
        <w:rPr>
          <w:bCs/>
          <w:color w:val="212121"/>
          <w:sz w:val="24"/>
          <w:szCs w:val="24"/>
        </w:rPr>
      </w:pPr>
    </w:p>
    <w:p w14:paraId="473F9A5E" w14:textId="77777777" w:rsidR="003E3C97" w:rsidRDefault="003E3C97" w:rsidP="00747E32">
      <w:pPr>
        <w:ind w:left="189" w:right="236"/>
        <w:jc w:val="both"/>
        <w:rPr>
          <w:bCs/>
          <w:color w:val="212121"/>
          <w:sz w:val="24"/>
          <w:szCs w:val="24"/>
        </w:rPr>
      </w:pPr>
    </w:p>
    <w:p w14:paraId="22A3B308" w14:textId="77777777" w:rsidR="002465D4" w:rsidRDefault="002465D4" w:rsidP="00F5210E">
      <w:pPr>
        <w:tabs>
          <w:tab w:val="left" w:pos="1128"/>
        </w:tabs>
        <w:jc w:val="center"/>
        <w:rPr>
          <w:b/>
          <w:bCs/>
          <w:sz w:val="28"/>
          <w:szCs w:val="28"/>
        </w:rPr>
      </w:pPr>
      <w:r>
        <w:rPr>
          <w:b/>
          <w:bCs/>
          <w:sz w:val="28"/>
          <w:szCs w:val="28"/>
        </w:rPr>
        <w:t>LIST OF TABLES</w:t>
      </w:r>
    </w:p>
    <w:p w14:paraId="7D17F998" w14:textId="01982CBF" w:rsidR="002465D4" w:rsidRDefault="003E3C97" w:rsidP="00F5210E">
      <w:pPr>
        <w:tabs>
          <w:tab w:val="left" w:pos="1128"/>
        </w:tabs>
        <w:jc w:val="center"/>
        <w:rPr>
          <w:b/>
          <w:bCs/>
          <w:sz w:val="28"/>
          <w:szCs w:val="28"/>
        </w:rPr>
      </w:pPr>
      <w:r>
        <w:rPr>
          <w:b/>
          <w:bCs/>
          <w:sz w:val="28"/>
          <w:szCs w:val="28"/>
        </w:rPr>
        <w:t>WEEKLY OVERVIEW OF IN</w:t>
      </w:r>
      <w:r w:rsidR="002465D4">
        <w:rPr>
          <w:b/>
          <w:bCs/>
          <w:sz w:val="28"/>
          <w:szCs w:val="28"/>
        </w:rPr>
        <w:t>TERNSHIP ACTIVITIES</w:t>
      </w:r>
    </w:p>
    <w:tbl>
      <w:tblPr>
        <w:tblStyle w:val="TableGrid"/>
        <w:tblW w:w="6945" w:type="dxa"/>
        <w:tblInd w:w="1555" w:type="dxa"/>
        <w:tblLook w:val="04A0" w:firstRow="1" w:lastRow="0" w:firstColumn="1" w:lastColumn="0" w:noHBand="0" w:noVBand="1"/>
      </w:tblPr>
      <w:tblGrid>
        <w:gridCol w:w="3685"/>
        <w:gridCol w:w="3260"/>
      </w:tblGrid>
      <w:tr w:rsidR="003E3C97" w14:paraId="51E444D5" w14:textId="77777777" w:rsidTr="003E3C97">
        <w:tc>
          <w:tcPr>
            <w:tcW w:w="3685" w:type="dxa"/>
          </w:tcPr>
          <w:p w14:paraId="011E38B4" w14:textId="5B94D840" w:rsidR="003E3C97" w:rsidRPr="00893889" w:rsidRDefault="003E3C97" w:rsidP="00F5210E">
            <w:pPr>
              <w:tabs>
                <w:tab w:val="left" w:pos="1128"/>
              </w:tabs>
              <w:spacing w:line="240" w:lineRule="auto"/>
              <w:jc w:val="center"/>
              <w:rPr>
                <w:b/>
                <w:sz w:val="24"/>
                <w:szCs w:val="24"/>
              </w:rPr>
            </w:pPr>
            <w:r w:rsidRPr="00893889">
              <w:rPr>
                <w:b/>
                <w:sz w:val="24"/>
                <w:szCs w:val="24"/>
              </w:rPr>
              <w:t>WEEK NO.</w:t>
            </w:r>
          </w:p>
        </w:tc>
        <w:tc>
          <w:tcPr>
            <w:tcW w:w="3260" w:type="dxa"/>
          </w:tcPr>
          <w:p w14:paraId="7F71F581" w14:textId="172584A3" w:rsidR="003E3C97" w:rsidRPr="00893889" w:rsidRDefault="003E3C97" w:rsidP="00F5210E">
            <w:pPr>
              <w:tabs>
                <w:tab w:val="left" w:pos="1128"/>
              </w:tabs>
              <w:spacing w:line="240" w:lineRule="auto"/>
              <w:jc w:val="center"/>
              <w:rPr>
                <w:b/>
                <w:sz w:val="24"/>
                <w:szCs w:val="24"/>
              </w:rPr>
            </w:pPr>
            <w:r w:rsidRPr="00893889">
              <w:rPr>
                <w:b/>
                <w:sz w:val="24"/>
                <w:szCs w:val="24"/>
              </w:rPr>
              <w:t>PAGE NO.</w:t>
            </w:r>
          </w:p>
        </w:tc>
      </w:tr>
      <w:tr w:rsidR="002465D4" w14:paraId="52795F6F" w14:textId="77777777" w:rsidTr="003E3C97">
        <w:tc>
          <w:tcPr>
            <w:tcW w:w="3685" w:type="dxa"/>
          </w:tcPr>
          <w:p w14:paraId="1BCF2532" w14:textId="77777777" w:rsidR="002465D4" w:rsidRPr="00893889" w:rsidRDefault="002465D4" w:rsidP="00F5210E">
            <w:pPr>
              <w:tabs>
                <w:tab w:val="left" w:pos="1128"/>
              </w:tabs>
              <w:spacing w:line="240" w:lineRule="auto"/>
              <w:jc w:val="center"/>
              <w:rPr>
                <w:sz w:val="24"/>
                <w:szCs w:val="24"/>
              </w:rPr>
            </w:pPr>
            <w:r w:rsidRPr="00893889">
              <w:rPr>
                <w:sz w:val="24"/>
                <w:szCs w:val="24"/>
              </w:rPr>
              <w:t>WEEK-1</w:t>
            </w:r>
          </w:p>
        </w:tc>
        <w:tc>
          <w:tcPr>
            <w:tcW w:w="3260" w:type="dxa"/>
          </w:tcPr>
          <w:p w14:paraId="74D2B512" w14:textId="77777777" w:rsidR="002465D4" w:rsidRPr="00893889" w:rsidRDefault="002465D4" w:rsidP="00F5210E">
            <w:pPr>
              <w:tabs>
                <w:tab w:val="left" w:pos="1128"/>
              </w:tabs>
              <w:spacing w:line="240" w:lineRule="auto"/>
              <w:jc w:val="center"/>
              <w:rPr>
                <w:sz w:val="24"/>
                <w:szCs w:val="24"/>
              </w:rPr>
            </w:pPr>
            <w:r w:rsidRPr="00893889">
              <w:rPr>
                <w:sz w:val="24"/>
                <w:szCs w:val="24"/>
              </w:rPr>
              <w:t>xiii</w:t>
            </w:r>
          </w:p>
        </w:tc>
      </w:tr>
      <w:tr w:rsidR="002465D4" w14:paraId="24CA075D" w14:textId="77777777" w:rsidTr="003E3C97">
        <w:tc>
          <w:tcPr>
            <w:tcW w:w="3685" w:type="dxa"/>
          </w:tcPr>
          <w:p w14:paraId="154F14BF" w14:textId="77777777" w:rsidR="002465D4" w:rsidRPr="00893889" w:rsidRDefault="002465D4" w:rsidP="00F5210E">
            <w:pPr>
              <w:tabs>
                <w:tab w:val="left" w:pos="1128"/>
              </w:tabs>
              <w:spacing w:line="240" w:lineRule="auto"/>
              <w:jc w:val="center"/>
              <w:rPr>
                <w:sz w:val="24"/>
                <w:szCs w:val="24"/>
              </w:rPr>
            </w:pPr>
            <w:r w:rsidRPr="00893889">
              <w:rPr>
                <w:sz w:val="24"/>
                <w:szCs w:val="24"/>
              </w:rPr>
              <w:t>WEEK-2</w:t>
            </w:r>
          </w:p>
        </w:tc>
        <w:tc>
          <w:tcPr>
            <w:tcW w:w="3260" w:type="dxa"/>
          </w:tcPr>
          <w:p w14:paraId="15DB9AB0" w14:textId="77777777" w:rsidR="002465D4" w:rsidRPr="00893889" w:rsidRDefault="002465D4" w:rsidP="00F5210E">
            <w:pPr>
              <w:tabs>
                <w:tab w:val="left" w:pos="1128"/>
              </w:tabs>
              <w:spacing w:line="240" w:lineRule="auto"/>
              <w:jc w:val="center"/>
              <w:rPr>
                <w:sz w:val="24"/>
                <w:szCs w:val="24"/>
              </w:rPr>
            </w:pPr>
            <w:r w:rsidRPr="00893889">
              <w:rPr>
                <w:sz w:val="24"/>
                <w:szCs w:val="24"/>
              </w:rPr>
              <w:t>xiii</w:t>
            </w:r>
          </w:p>
        </w:tc>
      </w:tr>
      <w:tr w:rsidR="002465D4" w14:paraId="26784C05" w14:textId="77777777" w:rsidTr="003E3C97">
        <w:tc>
          <w:tcPr>
            <w:tcW w:w="3685" w:type="dxa"/>
          </w:tcPr>
          <w:p w14:paraId="758941D0" w14:textId="77777777" w:rsidR="002465D4" w:rsidRPr="00893889" w:rsidRDefault="002465D4" w:rsidP="00F5210E">
            <w:pPr>
              <w:tabs>
                <w:tab w:val="left" w:pos="1128"/>
              </w:tabs>
              <w:spacing w:line="240" w:lineRule="auto"/>
              <w:jc w:val="center"/>
              <w:rPr>
                <w:sz w:val="24"/>
                <w:szCs w:val="24"/>
              </w:rPr>
            </w:pPr>
            <w:r w:rsidRPr="00893889">
              <w:rPr>
                <w:sz w:val="24"/>
                <w:szCs w:val="24"/>
              </w:rPr>
              <w:t>WEEK-3</w:t>
            </w:r>
          </w:p>
        </w:tc>
        <w:tc>
          <w:tcPr>
            <w:tcW w:w="3260" w:type="dxa"/>
          </w:tcPr>
          <w:p w14:paraId="2DAED042" w14:textId="77777777" w:rsidR="002465D4" w:rsidRPr="00893889" w:rsidRDefault="002465D4" w:rsidP="00F5210E">
            <w:pPr>
              <w:tabs>
                <w:tab w:val="left" w:pos="1128"/>
              </w:tabs>
              <w:spacing w:line="240" w:lineRule="auto"/>
              <w:jc w:val="center"/>
              <w:rPr>
                <w:sz w:val="24"/>
                <w:szCs w:val="24"/>
              </w:rPr>
            </w:pPr>
            <w:r w:rsidRPr="00893889">
              <w:rPr>
                <w:sz w:val="24"/>
                <w:szCs w:val="24"/>
              </w:rPr>
              <w:t>xiv</w:t>
            </w:r>
          </w:p>
        </w:tc>
      </w:tr>
      <w:tr w:rsidR="002465D4" w14:paraId="336D83E4" w14:textId="77777777" w:rsidTr="003E3C97">
        <w:tc>
          <w:tcPr>
            <w:tcW w:w="3685" w:type="dxa"/>
          </w:tcPr>
          <w:p w14:paraId="70091FB3" w14:textId="77777777" w:rsidR="002465D4" w:rsidRPr="00893889" w:rsidRDefault="002465D4" w:rsidP="00F5210E">
            <w:pPr>
              <w:tabs>
                <w:tab w:val="left" w:pos="1128"/>
              </w:tabs>
              <w:spacing w:line="240" w:lineRule="auto"/>
              <w:jc w:val="center"/>
              <w:rPr>
                <w:sz w:val="24"/>
                <w:szCs w:val="24"/>
              </w:rPr>
            </w:pPr>
            <w:r w:rsidRPr="00893889">
              <w:rPr>
                <w:sz w:val="24"/>
                <w:szCs w:val="24"/>
              </w:rPr>
              <w:t>WEEK-4</w:t>
            </w:r>
          </w:p>
        </w:tc>
        <w:tc>
          <w:tcPr>
            <w:tcW w:w="3260" w:type="dxa"/>
          </w:tcPr>
          <w:p w14:paraId="29120599" w14:textId="77777777" w:rsidR="002465D4" w:rsidRPr="00893889" w:rsidRDefault="002465D4" w:rsidP="00F5210E">
            <w:pPr>
              <w:tabs>
                <w:tab w:val="left" w:pos="1128"/>
              </w:tabs>
              <w:spacing w:line="240" w:lineRule="auto"/>
              <w:jc w:val="center"/>
              <w:rPr>
                <w:sz w:val="24"/>
                <w:szCs w:val="24"/>
              </w:rPr>
            </w:pPr>
            <w:r w:rsidRPr="00893889">
              <w:rPr>
                <w:sz w:val="24"/>
                <w:szCs w:val="24"/>
              </w:rPr>
              <w:t>xiv</w:t>
            </w:r>
          </w:p>
        </w:tc>
      </w:tr>
    </w:tbl>
    <w:p w14:paraId="14C7198A" w14:textId="77777777" w:rsidR="002465D4" w:rsidRDefault="002465D4" w:rsidP="00747E32">
      <w:pPr>
        <w:ind w:left="189" w:right="236"/>
        <w:jc w:val="both"/>
        <w:rPr>
          <w:bCs/>
          <w:color w:val="212121"/>
          <w:sz w:val="24"/>
          <w:szCs w:val="24"/>
        </w:rPr>
      </w:pPr>
    </w:p>
    <w:p w14:paraId="0DE19D94" w14:textId="77777777" w:rsidR="002465D4" w:rsidRDefault="002465D4" w:rsidP="00747E32">
      <w:pPr>
        <w:ind w:left="189" w:right="236"/>
        <w:jc w:val="both"/>
        <w:rPr>
          <w:bCs/>
          <w:color w:val="212121"/>
          <w:sz w:val="24"/>
          <w:szCs w:val="24"/>
        </w:rPr>
      </w:pPr>
    </w:p>
    <w:p w14:paraId="3C1B9661" w14:textId="77777777" w:rsidR="002465D4" w:rsidRDefault="002465D4" w:rsidP="00747E32">
      <w:pPr>
        <w:ind w:left="189" w:right="236"/>
        <w:jc w:val="both"/>
        <w:rPr>
          <w:bCs/>
          <w:color w:val="212121"/>
          <w:sz w:val="24"/>
          <w:szCs w:val="24"/>
        </w:rPr>
      </w:pPr>
    </w:p>
    <w:p w14:paraId="7E8BA8E4" w14:textId="77777777" w:rsidR="002465D4" w:rsidRDefault="002465D4" w:rsidP="00747E32">
      <w:pPr>
        <w:ind w:left="189" w:right="236"/>
        <w:jc w:val="both"/>
        <w:rPr>
          <w:bCs/>
          <w:color w:val="212121"/>
          <w:sz w:val="24"/>
          <w:szCs w:val="24"/>
        </w:rPr>
      </w:pPr>
    </w:p>
    <w:p w14:paraId="491978E6" w14:textId="77777777" w:rsidR="002465D4" w:rsidRDefault="002465D4" w:rsidP="00747E32">
      <w:pPr>
        <w:ind w:left="189" w:right="236"/>
        <w:jc w:val="both"/>
        <w:rPr>
          <w:bCs/>
          <w:color w:val="212121"/>
          <w:sz w:val="24"/>
          <w:szCs w:val="24"/>
        </w:rPr>
      </w:pPr>
    </w:p>
    <w:p w14:paraId="3C3735DF" w14:textId="77777777" w:rsidR="002465D4" w:rsidRDefault="002465D4" w:rsidP="00747E32">
      <w:pPr>
        <w:ind w:left="189" w:right="236"/>
        <w:jc w:val="both"/>
        <w:rPr>
          <w:bCs/>
          <w:color w:val="212121"/>
          <w:sz w:val="24"/>
          <w:szCs w:val="24"/>
        </w:rPr>
      </w:pPr>
    </w:p>
    <w:p w14:paraId="6E1207EA" w14:textId="77777777" w:rsidR="002465D4" w:rsidRDefault="002465D4" w:rsidP="00747E32">
      <w:pPr>
        <w:ind w:left="189" w:right="236"/>
        <w:jc w:val="both"/>
        <w:rPr>
          <w:bCs/>
          <w:color w:val="212121"/>
          <w:sz w:val="24"/>
          <w:szCs w:val="24"/>
        </w:rPr>
      </w:pPr>
    </w:p>
    <w:p w14:paraId="12A89243" w14:textId="77777777" w:rsidR="002465D4" w:rsidRDefault="002465D4" w:rsidP="00747E32">
      <w:pPr>
        <w:ind w:left="189" w:right="236"/>
        <w:jc w:val="both"/>
        <w:rPr>
          <w:bCs/>
          <w:color w:val="212121"/>
          <w:sz w:val="24"/>
          <w:szCs w:val="24"/>
        </w:rPr>
      </w:pPr>
    </w:p>
    <w:p w14:paraId="5E086769" w14:textId="77777777" w:rsidR="002465D4" w:rsidRDefault="002465D4" w:rsidP="00747E32">
      <w:pPr>
        <w:ind w:left="189" w:right="236"/>
        <w:jc w:val="both"/>
        <w:rPr>
          <w:bCs/>
          <w:color w:val="212121"/>
          <w:sz w:val="24"/>
          <w:szCs w:val="24"/>
        </w:rPr>
      </w:pPr>
    </w:p>
    <w:p w14:paraId="16DD5820" w14:textId="77777777" w:rsidR="002465D4" w:rsidRDefault="002465D4" w:rsidP="00747E32">
      <w:pPr>
        <w:ind w:left="189" w:right="236"/>
        <w:jc w:val="both"/>
        <w:rPr>
          <w:bCs/>
          <w:color w:val="212121"/>
          <w:sz w:val="24"/>
          <w:szCs w:val="24"/>
        </w:rPr>
      </w:pPr>
    </w:p>
    <w:p w14:paraId="0DFC9E26" w14:textId="5087EF3E" w:rsidR="002465D4" w:rsidRDefault="002465D4" w:rsidP="00747E32">
      <w:pPr>
        <w:ind w:left="189" w:right="236"/>
        <w:jc w:val="both"/>
        <w:rPr>
          <w:bCs/>
          <w:color w:val="212121"/>
          <w:sz w:val="24"/>
          <w:szCs w:val="24"/>
        </w:rPr>
      </w:pPr>
    </w:p>
    <w:p w14:paraId="09F20FCB" w14:textId="77777777" w:rsidR="00F5210E" w:rsidRDefault="00F5210E" w:rsidP="00747E32">
      <w:pPr>
        <w:ind w:left="189" w:right="236"/>
        <w:jc w:val="both"/>
        <w:rPr>
          <w:bCs/>
          <w:color w:val="212121"/>
          <w:sz w:val="24"/>
          <w:szCs w:val="24"/>
        </w:rPr>
      </w:pPr>
    </w:p>
    <w:p w14:paraId="09A2BC41" w14:textId="1A1C099D" w:rsidR="002465D4" w:rsidRDefault="002465D4" w:rsidP="00747E32">
      <w:pPr>
        <w:ind w:left="189" w:right="236"/>
        <w:jc w:val="both"/>
        <w:rPr>
          <w:bCs/>
          <w:color w:val="212121"/>
          <w:sz w:val="24"/>
          <w:szCs w:val="24"/>
        </w:rPr>
      </w:pPr>
    </w:p>
    <w:p w14:paraId="40A97EFD" w14:textId="77777777" w:rsidR="00FD5A50" w:rsidRDefault="00FD5A50" w:rsidP="00747E32">
      <w:pPr>
        <w:ind w:left="189" w:right="236"/>
        <w:jc w:val="both"/>
        <w:rPr>
          <w:bCs/>
          <w:color w:val="212121"/>
          <w:sz w:val="24"/>
          <w:szCs w:val="24"/>
        </w:rPr>
      </w:pPr>
    </w:p>
    <w:p w14:paraId="6AABF179" w14:textId="77777777" w:rsidR="002465D4" w:rsidRPr="008A2E84" w:rsidRDefault="002465D4" w:rsidP="00F5210E">
      <w:pPr>
        <w:ind w:left="189" w:right="236"/>
        <w:jc w:val="center"/>
        <w:rPr>
          <w:b/>
          <w:color w:val="212121"/>
          <w:sz w:val="28"/>
          <w:szCs w:val="28"/>
        </w:rPr>
      </w:pPr>
      <w:r w:rsidRPr="008A2E84">
        <w:rPr>
          <w:b/>
          <w:color w:val="212121"/>
          <w:sz w:val="28"/>
          <w:szCs w:val="28"/>
        </w:rPr>
        <w:t>LIST OF ACRONYMS AND ABBREVIATIONS</w:t>
      </w:r>
    </w:p>
    <w:tbl>
      <w:tblPr>
        <w:tblStyle w:val="TableGrid"/>
        <w:tblW w:w="0" w:type="auto"/>
        <w:tblInd w:w="189" w:type="dxa"/>
        <w:tblLook w:val="04A0" w:firstRow="1" w:lastRow="0" w:firstColumn="1" w:lastColumn="0" w:noHBand="0" w:noVBand="1"/>
      </w:tblPr>
      <w:tblGrid>
        <w:gridCol w:w="5335"/>
        <w:gridCol w:w="4546"/>
      </w:tblGrid>
      <w:tr w:rsidR="002465D4" w14:paraId="70872278" w14:textId="77777777" w:rsidTr="008F76DC">
        <w:tc>
          <w:tcPr>
            <w:tcW w:w="5335" w:type="dxa"/>
          </w:tcPr>
          <w:p w14:paraId="615B9169" w14:textId="77777777" w:rsidR="002465D4" w:rsidRPr="008A2E84" w:rsidRDefault="002465D4" w:rsidP="00F5210E">
            <w:pPr>
              <w:spacing w:line="240" w:lineRule="auto"/>
              <w:ind w:right="236"/>
              <w:jc w:val="both"/>
              <w:rPr>
                <w:bCs/>
                <w:color w:val="212121"/>
                <w:sz w:val="24"/>
                <w:szCs w:val="24"/>
              </w:rPr>
            </w:pPr>
            <w:r w:rsidRPr="008A2E84">
              <w:rPr>
                <w:bCs/>
                <w:color w:val="212121"/>
                <w:sz w:val="24"/>
                <w:szCs w:val="24"/>
              </w:rPr>
              <w:t>JSP</w:t>
            </w:r>
          </w:p>
        </w:tc>
        <w:tc>
          <w:tcPr>
            <w:tcW w:w="4546" w:type="dxa"/>
          </w:tcPr>
          <w:p w14:paraId="10E65CE9" w14:textId="6272462F" w:rsidR="002465D4" w:rsidRPr="008A2E84" w:rsidRDefault="008F76DC" w:rsidP="008F76DC">
            <w:pPr>
              <w:spacing w:line="240" w:lineRule="auto"/>
              <w:ind w:right="236"/>
              <w:rPr>
                <w:bCs/>
                <w:color w:val="212121"/>
                <w:sz w:val="24"/>
                <w:szCs w:val="24"/>
              </w:rPr>
            </w:pPr>
            <w:r>
              <w:rPr>
                <w:bCs/>
                <w:color w:val="212121"/>
                <w:sz w:val="24"/>
                <w:szCs w:val="24"/>
              </w:rPr>
              <w:t>Java Server Pages</w:t>
            </w:r>
          </w:p>
        </w:tc>
      </w:tr>
      <w:tr w:rsidR="002465D4" w14:paraId="042A57FB" w14:textId="77777777" w:rsidTr="008F76DC">
        <w:tc>
          <w:tcPr>
            <w:tcW w:w="5335" w:type="dxa"/>
          </w:tcPr>
          <w:p w14:paraId="0B424EE8" w14:textId="77777777" w:rsidR="002465D4" w:rsidRPr="008A2E84" w:rsidRDefault="002465D4" w:rsidP="00F5210E">
            <w:pPr>
              <w:spacing w:line="240" w:lineRule="auto"/>
              <w:ind w:right="236"/>
              <w:jc w:val="both"/>
              <w:rPr>
                <w:bCs/>
                <w:color w:val="212121"/>
                <w:sz w:val="24"/>
                <w:szCs w:val="24"/>
              </w:rPr>
            </w:pPr>
            <w:r w:rsidRPr="008A2E84">
              <w:rPr>
                <w:bCs/>
                <w:color w:val="212121"/>
                <w:sz w:val="24"/>
                <w:szCs w:val="24"/>
              </w:rPr>
              <w:t>JSTL</w:t>
            </w:r>
          </w:p>
        </w:tc>
        <w:tc>
          <w:tcPr>
            <w:tcW w:w="4546" w:type="dxa"/>
          </w:tcPr>
          <w:p w14:paraId="09D9D0C2" w14:textId="670CB5E0" w:rsidR="002465D4" w:rsidRPr="008A2E84" w:rsidRDefault="00FA365E" w:rsidP="008F76DC">
            <w:pPr>
              <w:spacing w:line="240" w:lineRule="auto"/>
              <w:ind w:right="236"/>
              <w:rPr>
                <w:bCs/>
                <w:color w:val="212121"/>
                <w:sz w:val="24"/>
                <w:szCs w:val="24"/>
              </w:rPr>
            </w:pPr>
            <w:r w:rsidRPr="008A2E84">
              <w:rPr>
                <w:bCs/>
                <w:color w:val="212121"/>
                <w:sz w:val="24"/>
                <w:szCs w:val="24"/>
              </w:rPr>
              <w:t>Java Server</w:t>
            </w:r>
            <w:r w:rsidR="002465D4" w:rsidRPr="008A2E84">
              <w:rPr>
                <w:bCs/>
                <w:color w:val="212121"/>
                <w:sz w:val="24"/>
                <w:szCs w:val="24"/>
              </w:rPr>
              <w:t xml:space="preserve"> Pages Standard Tag Library</w:t>
            </w:r>
          </w:p>
        </w:tc>
      </w:tr>
      <w:tr w:rsidR="002465D4" w14:paraId="1F4FFED8" w14:textId="77777777" w:rsidTr="008F76DC">
        <w:tc>
          <w:tcPr>
            <w:tcW w:w="5335" w:type="dxa"/>
          </w:tcPr>
          <w:p w14:paraId="677DDFD2" w14:textId="77777777" w:rsidR="002465D4" w:rsidRPr="008A2E84" w:rsidRDefault="002465D4" w:rsidP="00F5210E">
            <w:pPr>
              <w:spacing w:line="240" w:lineRule="auto"/>
              <w:ind w:right="236"/>
              <w:jc w:val="both"/>
              <w:rPr>
                <w:bCs/>
                <w:color w:val="212121"/>
                <w:sz w:val="24"/>
                <w:szCs w:val="24"/>
              </w:rPr>
            </w:pPr>
            <w:r w:rsidRPr="008A2E84">
              <w:rPr>
                <w:bCs/>
                <w:color w:val="212121"/>
                <w:sz w:val="24"/>
                <w:szCs w:val="24"/>
              </w:rPr>
              <w:t>JDK</w:t>
            </w:r>
          </w:p>
        </w:tc>
        <w:tc>
          <w:tcPr>
            <w:tcW w:w="4546" w:type="dxa"/>
          </w:tcPr>
          <w:p w14:paraId="6300587F" w14:textId="77777777" w:rsidR="002465D4" w:rsidRPr="008A2E84" w:rsidRDefault="002465D4" w:rsidP="008F76DC">
            <w:pPr>
              <w:spacing w:line="240" w:lineRule="auto"/>
              <w:ind w:right="236"/>
              <w:rPr>
                <w:bCs/>
                <w:color w:val="212121"/>
                <w:sz w:val="24"/>
                <w:szCs w:val="24"/>
              </w:rPr>
            </w:pPr>
            <w:r w:rsidRPr="008A2E84">
              <w:rPr>
                <w:bCs/>
                <w:color w:val="212121"/>
                <w:sz w:val="24"/>
                <w:szCs w:val="24"/>
              </w:rPr>
              <w:t>Java Development Kit</w:t>
            </w:r>
          </w:p>
        </w:tc>
      </w:tr>
      <w:tr w:rsidR="002465D4" w14:paraId="0CBFF13F" w14:textId="77777777" w:rsidTr="008F76DC">
        <w:tc>
          <w:tcPr>
            <w:tcW w:w="5335" w:type="dxa"/>
          </w:tcPr>
          <w:p w14:paraId="5AF05DDD" w14:textId="77777777" w:rsidR="002465D4" w:rsidRPr="008A2E84" w:rsidRDefault="002465D4" w:rsidP="00F5210E">
            <w:pPr>
              <w:spacing w:line="240" w:lineRule="auto"/>
              <w:ind w:right="236"/>
              <w:jc w:val="both"/>
              <w:rPr>
                <w:bCs/>
                <w:color w:val="212121"/>
                <w:sz w:val="24"/>
                <w:szCs w:val="24"/>
              </w:rPr>
            </w:pPr>
            <w:r w:rsidRPr="008A2E84">
              <w:rPr>
                <w:bCs/>
                <w:color w:val="212121"/>
                <w:sz w:val="24"/>
                <w:szCs w:val="24"/>
              </w:rPr>
              <w:t>IDE</w:t>
            </w:r>
          </w:p>
        </w:tc>
        <w:tc>
          <w:tcPr>
            <w:tcW w:w="4546" w:type="dxa"/>
          </w:tcPr>
          <w:p w14:paraId="524DC65E" w14:textId="77777777" w:rsidR="002465D4" w:rsidRPr="008A2E84" w:rsidRDefault="002465D4" w:rsidP="008F76DC">
            <w:pPr>
              <w:spacing w:line="240" w:lineRule="auto"/>
              <w:ind w:right="236"/>
              <w:rPr>
                <w:bCs/>
                <w:color w:val="212121"/>
                <w:sz w:val="24"/>
                <w:szCs w:val="24"/>
              </w:rPr>
            </w:pPr>
            <w:r w:rsidRPr="008A2E84">
              <w:rPr>
                <w:bCs/>
                <w:color w:val="212121"/>
                <w:sz w:val="24"/>
                <w:szCs w:val="24"/>
              </w:rPr>
              <w:t>Integrated Development Environment</w:t>
            </w:r>
          </w:p>
        </w:tc>
      </w:tr>
      <w:tr w:rsidR="002465D4" w14:paraId="1E7DBDA8" w14:textId="77777777" w:rsidTr="008F76DC">
        <w:tc>
          <w:tcPr>
            <w:tcW w:w="5335" w:type="dxa"/>
          </w:tcPr>
          <w:p w14:paraId="3A96C359" w14:textId="77777777" w:rsidR="002465D4" w:rsidRPr="008A2E84" w:rsidRDefault="002465D4" w:rsidP="00F5210E">
            <w:pPr>
              <w:spacing w:line="240" w:lineRule="auto"/>
              <w:ind w:right="236"/>
              <w:jc w:val="both"/>
              <w:rPr>
                <w:bCs/>
                <w:color w:val="212121"/>
                <w:sz w:val="24"/>
                <w:szCs w:val="24"/>
              </w:rPr>
            </w:pPr>
            <w:r w:rsidRPr="008A2E84">
              <w:rPr>
                <w:bCs/>
                <w:color w:val="212121"/>
                <w:sz w:val="24"/>
                <w:szCs w:val="24"/>
              </w:rPr>
              <w:t>MVC</w:t>
            </w:r>
          </w:p>
        </w:tc>
        <w:tc>
          <w:tcPr>
            <w:tcW w:w="4546" w:type="dxa"/>
          </w:tcPr>
          <w:p w14:paraId="44D0EF6B" w14:textId="77777777" w:rsidR="002465D4" w:rsidRPr="008A2E84" w:rsidRDefault="002465D4" w:rsidP="008F76DC">
            <w:pPr>
              <w:spacing w:line="240" w:lineRule="auto"/>
              <w:ind w:right="236"/>
              <w:rPr>
                <w:bCs/>
                <w:color w:val="212121"/>
                <w:sz w:val="24"/>
                <w:szCs w:val="24"/>
              </w:rPr>
            </w:pPr>
            <w:r w:rsidRPr="008A2E84">
              <w:rPr>
                <w:bCs/>
                <w:color w:val="212121"/>
                <w:sz w:val="24"/>
                <w:szCs w:val="24"/>
              </w:rPr>
              <w:t>Model-View-Controller</w:t>
            </w:r>
          </w:p>
        </w:tc>
      </w:tr>
      <w:tr w:rsidR="002465D4" w14:paraId="4F332DA6" w14:textId="77777777" w:rsidTr="008F76DC">
        <w:tc>
          <w:tcPr>
            <w:tcW w:w="5335" w:type="dxa"/>
          </w:tcPr>
          <w:p w14:paraId="58E18B14" w14:textId="77777777" w:rsidR="002465D4" w:rsidRPr="008A2E84" w:rsidRDefault="002465D4" w:rsidP="00F5210E">
            <w:pPr>
              <w:spacing w:line="240" w:lineRule="auto"/>
              <w:ind w:right="236"/>
              <w:jc w:val="both"/>
              <w:rPr>
                <w:bCs/>
                <w:color w:val="212121"/>
                <w:sz w:val="24"/>
                <w:szCs w:val="24"/>
              </w:rPr>
            </w:pPr>
            <w:r w:rsidRPr="008A2E84">
              <w:rPr>
                <w:bCs/>
                <w:color w:val="212121"/>
                <w:sz w:val="24"/>
                <w:szCs w:val="24"/>
              </w:rPr>
              <w:t>REST</w:t>
            </w:r>
          </w:p>
        </w:tc>
        <w:tc>
          <w:tcPr>
            <w:tcW w:w="4546" w:type="dxa"/>
          </w:tcPr>
          <w:p w14:paraId="5FA16F2E" w14:textId="77777777" w:rsidR="002465D4" w:rsidRPr="008A2E84" w:rsidRDefault="002465D4" w:rsidP="008F76DC">
            <w:pPr>
              <w:spacing w:line="240" w:lineRule="auto"/>
              <w:ind w:right="236"/>
              <w:rPr>
                <w:bCs/>
                <w:color w:val="212121"/>
                <w:sz w:val="24"/>
                <w:szCs w:val="24"/>
              </w:rPr>
            </w:pPr>
            <w:r w:rsidRPr="008A2E84">
              <w:rPr>
                <w:bCs/>
                <w:color w:val="212121"/>
                <w:sz w:val="24"/>
                <w:szCs w:val="24"/>
              </w:rPr>
              <w:t>Representational State Transfer</w:t>
            </w:r>
          </w:p>
        </w:tc>
      </w:tr>
    </w:tbl>
    <w:p w14:paraId="418901C7" w14:textId="77777777" w:rsidR="002465D4" w:rsidRDefault="002465D4" w:rsidP="00747E32">
      <w:pPr>
        <w:ind w:left="189" w:right="236"/>
        <w:jc w:val="both"/>
        <w:rPr>
          <w:bCs/>
          <w:color w:val="212121"/>
          <w:sz w:val="24"/>
          <w:szCs w:val="24"/>
        </w:rPr>
      </w:pPr>
    </w:p>
    <w:p w14:paraId="5EAE9923" w14:textId="77777777" w:rsidR="002465D4" w:rsidRDefault="002465D4" w:rsidP="00747E32">
      <w:pPr>
        <w:ind w:left="189" w:right="236"/>
        <w:jc w:val="both"/>
        <w:rPr>
          <w:bCs/>
          <w:color w:val="212121"/>
          <w:sz w:val="24"/>
          <w:szCs w:val="24"/>
        </w:rPr>
      </w:pPr>
    </w:p>
    <w:p w14:paraId="06FF1EDD" w14:textId="77777777" w:rsidR="002465D4" w:rsidRDefault="002465D4" w:rsidP="00747E32">
      <w:pPr>
        <w:ind w:left="189" w:right="236"/>
        <w:jc w:val="both"/>
        <w:rPr>
          <w:bCs/>
          <w:color w:val="212121"/>
          <w:sz w:val="24"/>
          <w:szCs w:val="24"/>
        </w:rPr>
      </w:pPr>
    </w:p>
    <w:p w14:paraId="00918DCB" w14:textId="77777777" w:rsidR="002465D4" w:rsidRDefault="002465D4" w:rsidP="00747E32">
      <w:pPr>
        <w:ind w:left="189" w:right="236"/>
        <w:jc w:val="both"/>
        <w:rPr>
          <w:bCs/>
          <w:color w:val="212121"/>
          <w:sz w:val="24"/>
          <w:szCs w:val="24"/>
        </w:rPr>
      </w:pPr>
    </w:p>
    <w:p w14:paraId="79F11D6E" w14:textId="77777777" w:rsidR="002465D4" w:rsidRDefault="002465D4" w:rsidP="00747E32">
      <w:pPr>
        <w:ind w:left="189" w:right="236"/>
        <w:jc w:val="both"/>
        <w:rPr>
          <w:bCs/>
          <w:color w:val="212121"/>
          <w:sz w:val="24"/>
          <w:szCs w:val="24"/>
        </w:rPr>
      </w:pPr>
    </w:p>
    <w:p w14:paraId="37D03AAE" w14:textId="77777777" w:rsidR="002465D4" w:rsidRDefault="002465D4" w:rsidP="00747E32">
      <w:pPr>
        <w:ind w:left="189" w:right="236"/>
        <w:jc w:val="both"/>
        <w:rPr>
          <w:bCs/>
          <w:color w:val="212121"/>
          <w:sz w:val="24"/>
          <w:szCs w:val="24"/>
        </w:rPr>
      </w:pPr>
    </w:p>
    <w:p w14:paraId="10F2DB71" w14:textId="77777777" w:rsidR="002465D4" w:rsidRDefault="002465D4" w:rsidP="00747E32">
      <w:pPr>
        <w:ind w:left="189" w:right="236"/>
        <w:jc w:val="both"/>
        <w:rPr>
          <w:bCs/>
          <w:color w:val="212121"/>
          <w:sz w:val="24"/>
          <w:szCs w:val="24"/>
        </w:rPr>
      </w:pPr>
    </w:p>
    <w:p w14:paraId="5DF9CF6C" w14:textId="77777777" w:rsidR="002465D4" w:rsidRDefault="002465D4" w:rsidP="00747E32">
      <w:pPr>
        <w:ind w:left="189" w:right="236"/>
        <w:jc w:val="both"/>
        <w:rPr>
          <w:bCs/>
          <w:color w:val="212121"/>
          <w:sz w:val="24"/>
          <w:szCs w:val="24"/>
        </w:rPr>
      </w:pPr>
    </w:p>
    <w:p w14:paraId="70DC1D8A" w14:textId="77777777" w:rsidR="002465D4" w:rsidRDefault="002465D4" w:rsidP="00747E32">
      <w:pPr>
        <w:ind w:left="189" w:right="236"/>
        <w:jc w:val="both"/>
        <w:rPr>
          <w:bCs/>
          <w:color w:val="212121"/>
          <w:sz w:val="24"/>
          <w:szCs w:val="24"/>
        </w:rPr>
      </w:pPr>
    </w:p>
    <w:p w14:paraId="352F698B" w14:textId="77777777" w:rsidR="002465D4" w:rsidRDefault="002465D4" w:rsidP="00747E32">
      <w:pPr>
        <w:ind w:left="189" w:right="236"/>
        <w:jc w:val="both"/>
        <w:rPr>
          <w:bCs/>
          <w:color w:val="212121"/>
          <w:sz w:val="24"/>
          <w:szCs w:val="24"/>
        </w:rPr>
      </w:pPr>
    </w:p>
    <w:p w14:paraId="0D1C9C1F" w14:textId="77777777" w:rsidR="002465D4" w:rsidRDefault="002465D4" w:rsidP="00747E32">
      <w:pPr>
        <w:ind w:left="189" w:right="236"/>
        <w:jc w:val="both"/>
        <w:rPr>
          <w:bCs/>
          <w:color w:val="212121"/>
          <w:sz w:val="24"/>
          <w:szCs w:val="24"/>
        </w:rPr>
      </w:pPr>
    </w:p>
    <w:p w14:paraId="50A769A9" w14:textId="77777777" w:rsidR="002465D4" w:rsidRDefault="002465D4" w:rsidP="00747E32">
      <w:pPr>
        <w:ind w:left="189" w:right="236"/>
        <w:jc w:val="both"/>
        <w:rPr>
          <w:bCs/>
          <w:color w:val="212121"/>
          <w:sz w:val="24"/>
          <w:szCs w:val="24"/>
        </w:rPr>
      </w:pPr>
    </w:p>
    <w:p w14:paraId="0465DE05" w14:textId="636FBD80" w:rsidR="002465D4" w:rsidRDefault="002465D4" w:rsidP="002465D4">
      <w:pPr>
        <w:ind w:right="236"/>
        <w:jc w:val="both"/>
        <w:rPr>
          <w:bCs/>
          <w:color w:val="212121"/>
          <w:sz w:val="24"/>
          <w:szCs w:val="24"/>
        </w:rPr>
      </w:pPr>
    </w:p>
    <w:p w14:paraId="50C5BE60" w14:textId="77777777" w:rsidR="008F76DC" w:rsidRDefault="008F76DC" w:rsidP="002465D4">
      <w:pPr>
        <w:ind w:right="236"/>
        <w:jc w:val="both"/>
        <w:rPr>
          <w:bCs/>
          <w:color w:val="212121"/>
          <w:sz w:val="24"/>
          <w:szCs w:val="24"/>
        </w:rPr>
      </w:pPr>
    </w:p>
    <w:p w14:paraId="547CD243" w14:textId="6099B948" w:rsidR="004468AB" w:rsidRPr="00747E32" w:rsidRDefault="00677DC1" w:rsidP="002465D4">
      <w:pPr>
        <w:ind w:right="236"/>
        <w:jc w:val="both"/>
        <w:rPr>
          <w:bCs/>
          <w:sz w:val="24"/>
          <w:szCs w:val="24"/>
        </w:rPr>
      </w:pPr>
      <w:r w:rsidRPr="00747E32">
        <w:rPr>
          <w:bCs/>
          <w:color w:val="212121"/>
          <w:sz w:val="24"/>
          <w:szCs w:val="24"/>
        </w:rPr>
        <w:t>Learning Objectives/Internship Objectives</w:t>
      </w:r>
    </w:p>
    <w:p w14:paraId="04F698FD" w14:textId="77777777" w:rsidR="004468AB" w:rsidRPr="00747E32" w:rsidRDefault="00677DC1" w:rsidP="00747E32">
      <w:pPr>
        <w:pStyle w:val="ListParagraph"/>
        <w:numPr>
          <w:ilvl w:val="0"/>
          <w:numId w:val="2"/>
        </w:numPr>
        <w:tabs>
          <w:tab w:val="left" w:pos="841"/>
        </w:tabs>
        <w:spacing w:before="216"/>
        <w:ind w:right="161"/>
        <w:jc w:val="both"/>
        <w:rPr>
          <w:bCs/>
          <w:color w:val="333333"/>
          <w:sz w:val="24"/>
          <w:szCs w:val="24"/>
        </w:rPr>
      </w:pPr>
      <w:r w:rsidRPr="00747E32">
        <w:rPr>
          <w:bCs/>
          <w:color w:val="333333"/>
          <w:sz w:val="24"/>
          <w:szCs w:val="24"/>
        </w:rPr>
        <w:t xml:space="preserve">Internships are generally thought of to </w:t>
      </w:r>
      <w:r w:rsidRPr="00747E32">
        <w:rPr>
          <w:bCs/>
          <w:color w:val="333333"/>
          <w:spacing w:val="-3"/>
          <w:sz w:val="24"/>
          <w:szCs w:val="24"/>
        </w:rPr>
        <w:t xml:space="preserve">be </w:t>
      </w:r>
      <w:r w:rsidRPr="00747E32">
        <w:rPr>
          <w:bCs/>
          <w:color w:val="333333"/>
          <w:sz w:val="24"/>
          <w:szCs w:val="24"/>
        </w:rPr>
        <w:t xml:space="preserve">reserved for college students looking to gain experience </w:t>
      </w:r>
      <w:r w:rsidRPr="00747E32">
        <w:rPr>
          <w:bCs/>
          <w:color w:val="333333"/>
          <w:spacing w:val="-3"/>
          <w:sz w:val="24"/>
          <w:szCs w:val="24"/>
        </w:rPr>
        <w:t xml:space="preserve">in </w:t>
      </w:r>
      <w:r w:rsidRPr="00747E32">
        <w:rPr>
          <w:bCs/>
          <w:color w:val="333333"/>
          <w:sz w:val="24"/>
          <w:szCs w:val="24"/>
        </w:rPr>
        <w:t xml:space="preserve">a particular field. However, a wide array of people can benefit from Training Internships </w:t>
      </w:r>
      <w:r w:rsidRPr="00747E32">
        <w:rPr>
          <w:bCs/>
          <w:color w:val="333333"/>
          <w:spacing w:val="-3"/>
          <w:sz w:val="24"/>
          <w:szCs w:val="24"/>
        </w:rPr>
        <w:t xml:space="preserve">in </w:t>
      </w:r>
      <w:r w:rsidRPr="00747E32">
        <w:rPr>
          <w:bCs/>
          <w:color w:val="333333"/>
          <w:sz w:val="24"/>
          <w:szCs w:val="24"/>
        </w:rPr>
        <w:t>order to receive real world experience and develop their</w:t>
      </w:r>
      <w:r w:rsidRPr="00747E32">
        <w:rPr>
          <w:bCs/>
          <w:color w:val="333333"/>
          <w:spacing w:val="-19"/>
          <w:sz w:val="24"/>
          <w:szCs w:val="24"/>
        </w:rPr>
        <w:t xml:space="preserve"> </w:t>
      </w:r>
      <w:r w:rsidRPr="00747E32">
        <w:rPr>
          <w:bCs/>
          <w:color w:val="333333"/>
          <w:sz w:val="24"/>
          <w:szCs w:val="24"/>
        </w:rPr>
        <w:t>skills.</w:t>
      </w:r>
    </w:p>
    <w:p w14:paraId="5AEA10EA" w14:textId="77777777" w:rsidR="004468AB" w:rsidRPr="00747E32" w:rsidRDefault="00677DC1" w:rsidP="00747E32">
      <w:pPr>
        <w:pStyle w:val="ListParagraph"/>
        <w:numPr>
          <w:ilvl w:val="0"/>
          <w:numId w:val="2"/>
        </w:numPr>
        <w:tabs>
          <w:tab w:val="left" w:pos="841"/>
        </w:tabs>
        <w:ind w:right="154"/>
        <w:jc w:val="both"/>
        <w:rPr>
          <w:bCs/>
          <w:color w:val="333333"/>
          <w:sz w:val="24"/>
          <w:szCs w:val="24"/>
        </w:rPr>
      </w:pPr>
      <w:r w:rsidRPr="00747E32">
        <w:rPr>
          <w:bCs/>
          <w:color w:val="333333"/>
          <w:sz w:val="24"/>
          <w:szCs w:val="24"/>
        </w:rPr>
        <w:t xml:space="preserve">An objective for this position should emphasize the </w:t>
      </w:r>
      <w:r w:rsidRPr="00747E32">
        <w:rPr>
          <w:bCs/>
          <w:color w:val="333333"/>
          <w:spacing w:val="-3"/>
          <w:sz w:val="24"/>
          <w:szCs w:val="24"/>
        </w:rPr>
        <w:t xml:space="preserve">skills </w:t>
      </w:r>
      <w:r w:rsidRPr="00747E32">
        <w:rPr>
          <w:bCs/>
          <w:color w:val="333333"/>
          <w:sz w:val="24"/>
          <w:szCs w:val="24"/>
        </w:rPr>
        <w:t xml:space="preserve">you already possess </w:t>
      </w:r>
      <w:r w:rsidRPr="00747E32">
        <w:rPr>
          <w:bCs/>
          <w:color w:val="333333"/>
          <w:spacing w:val="-3"/>
          <w:sz w:val="24"/>
          <w:szCs w:val="24"/>
        </w:rPr>
        <w:t xml:space="preserve">in </w:t>
      </w:r>
      <w:r w:rsidRPr="00747E32">
        <w:rPr>
          <w:bCs/>
          <w:color w:val="333333"/>
          <w:sz w:val="24"/>
          <w:szCs w:val="24"/>
        </w:rPr>
        <w:t xml:space="preserve">the area and your interest </w:t>
      </w:r>
      <w:r w:rsidRPr="00747E32">
        <w:rPr>
          <w:bCs/>
          <w:color w:val="333333"/>
          <w:spacing w:val="-3"/>
          <w:sz w:val="24"/>
          <w:szCs w:val="24"/>
        </w:rPr>
        <w:t xml:space="preserve">in </w:t>
      </w:r>
      <w:r w:rsidRPr="00747E32">
        <w:rPr>
          <w:bCs/>
          <w:color w:val="333333"/>
          <w:sz w:val="24"/>
          <w:szCs w:val="24"/>
        </w:rPr>
        <w:t>learning</w:t>
      </w:r>
      <w:r w:rsidRPr="00747E32">
        <w:rPr>
          <w:bCs/>
          <w:color w:val="333333"/>
          <w:spacing w:val="25"/>
          <w:sz w:val="24"/>
          <w:szCs w:val="24"/>
        </w:rPr>
        <w:t xml:space="preserve"> </w:t>
      </w:r>
      <w:r w:rsidRPr="00747E32">
        <w:rPr>
          <w:bCs/>
          <w:color w:val="333333"/>
          <w:sz w:val="24"/>
          <w:szCs w:val="24"/>
        </w:rPr>
        <w:t>more</w:t>
      </w:r>
    </w:p>
    <w:p w14:paraId="371EB18F" w14:textId="77777777" w:rsidR="004468AB" w:rsidRPr="00747E32" w:rsidRDefault="00677DC1" w:rsidP="00747E32">
      <w:pPr>
        <w:pStyle w:val="ListParagraph"/>
        <w:numPr>
          <w:ilvl w:val="0"/>
          <w:numId w:val="2"/>
        </w:numPr>
        <w:tabs>
          <w:tab w:val="left" w:pos="841"/>
        </w:tabs>
        <w:ind w:right="164"/>
        <w:jc w:val="both"/>
        <w:rPr>
          <w:bCs/>
          <w:color w:val="333333"/>
          <w:sz w:val="24"/>
          <w:szCs w:val="24"/>
        </w:rPr>
      </w:pPr>
      <w:r w:rsidRPr="00747E32">
        <w:rPr>
          <w:bCs/>
          <w:color w:val="333333"/>
          <w:sz w:val="24"/>
          <w:szCs w:val="24"/>
        </w:rPr>
        <w:t xml:space="preserve">Internships are utilized </w:t>
      </w:r>
      <w:r w:rsidRPr="00747E32">
        <w:rPr>
          <w:bCs/>
          <w:color w:val="333333"/>
          <w:spacing w:val="-3"/>
          <w:sz w:val="24"/>
          <w:szCs w:val="24"/>
        </w:rPr>
        <w:t xml:space="preserve">in </w:t>
      </w:r>
      <w:r w:rsidRPr="00747E32">
        <w:rPr>
          <w:bCs/>
          <w:color w:val="333333"/>
          <w:sz w:val="24"/>
          <w:szCs w:val="24"/>
        </w:rPr>
        <w:t xml:space="preserve">a number of different career </w:t>
      </w:r>
      <w:r w:rsidRPr="00747E32">
        <w:rPr>
          <w:bCs/>
          <w:color w:val="333333"/>
          <w:spacing w:val="-3"/>
          <w:sz w:val="24"/>
          <w:szCs w:val="24"/>
        </w:rPr>
        <w:t xml:space="preserve">fields, </w:t>
      </w:r>
      <w:r w:rsidRPr="00747E32">
        <w:rPr>
          <w:bCs/>
          <w:color w:val="333333"/>
          <w:sz w:val="24"/>
          <w:szCs w:val="24"/>
        </w:rPr>
        <w:t>including architecture, engineering, healthcare, economics, advertising and many</w:t>
      </w:r>
      <w:r w:rsidRPr="00747E32">
        <w:rPr>
          <w:bCs/>
          <w:color w:val="333333"/>
          <w:spacing w:val="7"/>
          <w:sz w:val="24"/>
          <w:szCs w:val="24"/>
        </w:rPr>
        <w:t xml:space="preserve"> </w:t>
      </w:r>
      <w:r w:rsidRPr="00747E32">
        <w:rPr>
          <w:bCs/>
          <w:color w:val="333333"/>
          <w:sz w:val="24"/>
          <w:szCs w:val="24"/>
        </w:rPr>
        <w:t>more.</w:t>
      </w:r>
    </w:p>
    <w:p w14:paraId="091A7BA6" w14:textId="77777777" w:rsidR="004468AB" w:rsidRPr="00747E32" w:rsidRDefault="00677DC1" w:rsidP="00747E32">
      <w:pPr>
        <w:pStyle w:val="ListParagraph"/>
        <w:numPr>
          <w:ilvl w:val="0"/>
          <w:numId w:val="2"/>
        </w:numPr>
        <w:tabs>
          <w:tab w:val="left" w:pos="841"/>
        </w:tabs>
        <w:ind w:right="160"/>
        <w:jc w:val="both"/>
        <w:rPr>
          <w:bCs/>
          <w:color w:val="333333"/>
          <w:sz w:val="24"/>
          <w:szCs w:val="24"/>
        </w:rPr>
      </w:pPr>
      <w:r w:rsidRPr="00747E32">
        <w:rPr>
          <w:bCs/>
          <w:color w:val="333333"/>
          <w:sz w:val="24"/>
          <w:szCs w:val="24"/>
        </w:rPr>
        <w:t xml:space="preserve">Some internship </w:t>
      </w:r>
      <w:r w:rsidRPr="00747E32">
        <w:rPr>
          <w:bCs/>
          <w:color w:val="333333"/>
          <w:spacing w:val="-5"/>
          <w:sz w:val="24"/>
          <w:szCs w:val="24"/>
        </w:rPr>
        <w:t xml:space="preserve">is </w:t>
      </w:r>
      <w:r w:rsidRPr="00747E32">
        <w:rPr>
          <w:bCs/>
          <w:color w:val="333333"/>
          <w:sz w:val="24"/>
          <w:szCs w:val="24"/>
        </w:rPr>
        <w:t xml:space="preserve">used to allow individuals to perform scientific research while others are specifically designed </w:t>
      </w:r>
      <w:r w:rsidRPr="00747E32">
        <w:rPr>
          <w:bCs/>
          <w:color w:val="333333"/>
          <w:spacing w:val="2"/>
          <w:sz w:val="24"/>
          <w:szCs w:val="24"/>
        </w:rPr>
        <w:t xml:space="preserve">to </w:t>
      </w:r>
      <w:r w:rsidRPr="00747E32">
        <w:rPr>
          <w:bCs/>
          <w:color w:val="333333"/>
          <w:spacing w:val="-3"/>
          <w:sz w:val="24"/>
          <w:szCs w:val="24"/>
        </w:rPr>
        <w:t xml:space="preserve">allow </w:t>
      </w:r>
      <w:r w:rsidRPr="00747E32">
        <w:rPr>
          <w:bCs/>
          <w:color w:val="333333"/>
          <w:sz w:val="24"/>
          <w:szCs w:val="24"/>
        </w:rPr>
        <w:t>people to gain first-hand experience</w:t>
      </w:r>
      <w:r w:rsidRPr="00747E32">
        <w:rPr>
          <w:bCs/>
          <w:color w:val="333333"/>
          <w:spacing w:val="1"/>
          <w:sz w:val="24"/>
          <w:szCs w:val="24"/>
        </w:rPr>
        <w:t xml:space="preserve"> </w:t>
      </w:r>
      <w:r w:rsidRPr="00747E32">
        <w:rPr>
          <w:bCs/>
          <w:color w:val="333333"/>
          <w:sz w:val="24"/>
          <w:szCs w:val="24"/>
        </w:rPr>
        <w:t>working.</w:t>
      </w:r>
    </w:p>
    <w:p w14:paraId="03930074" w14:textId="77777777" w:rsidR="004468AB" w:rsidRPr="00747E32" w:rsidRDefault="00677DC1" w:rsidP="00747E32">
      <w:pPr>
        <w:pStyle w:val="ListParagraph"/>
        <w:numPr>
          <w:ilvl w:val="0"/>
          <w:numId w:val="2"/>
        </w:numPr>
        <w:tabs>
          <w:tab w:val="left" w:pos="841"/>
        </w:tabs>
        <w:ind w:right="162"/>
        <w:jc w:val="both"/>
        <w:rPr>
          <w:bCs/>
          <w:color w:val="212121"/>
          <w:sz w:val="24"/>
          <w:szCs w:val="24"/>
        </w:rPr>
      </w:pPr>
      <w:r w:rsidRPr="00747E32">
        <w:rPr>
          <w:bCs/>
          <w:color w:val="333333"/>
          <w:sz w:val="24"/>
          <w:szCs w:val="24"/>
        </w:rPr>
        <w:t xml:space="preserve">Utilizing internships </w:t>
      </w:r>
      <w:r w:rsidRPr="00747E32">
        <w:rPr>
          <w:bCs/>
          <w:color w:val="333333"/>
          <w:spacing w:val="-3"/>
          <w:sz w:val="24"/>
          <w:szCs w:val="24"/>
        </w:rPr>
        <w:t xml:space="preserve">is </w:t>
      </w:r>
      <w:r w:rsidRPr="00747E32">
        <w:rPr>
          <w:bCs/>
          <w:color w:val="333333"/>
          <w:sz w:val="24"/>
          <w:szCs w:val="24"/>
        </w:rPr>
        <w:t xml:space="preserve">a great way to </w:t>
      </w:r>
      <w:r w:rsidRPr="00747E32">
        <w:rPr>
          <w:bCs/>
          <w:color w:val="333333"/>
          <w:spacing w:val="-3"/>
          <w:sz w:val="24"/>
          <w:szCs w:val="24"/>
        </w:rPr>
        <w:t xml:space="preserve">build </w:t>
      </w:r>
      <w:r w:rsidRPr="00747E32">
        <w:rPr>
          <w:bCs/>
          <w:color w:val="333333"/>
          <w:sz w:val="24"/>
          <w:szCs w:val="24"/>
        </w:rPr>
        <w:t xml:space="preserve">your resume and develop skills that can </w:t>
      </w:r>
      <w:r w:rsidRPr="00747E32">
        <w:rPr>
          <w:bCs/>
          <w:color w:val="333333"/>
          <w:spacing w:val="-3"/>
          <w:sz w:val="24"/>
          <w:szCs w:val="24"/>
        </w:rPr>
        <w:t xml:space="preserve">be </w:t>
      </w:r>
      <w:r w:rsidRPr="00747E32">
        <w:rPr>
          <w:bCs/>
          <w:color w:val="333333"/>
          <w:sz w:val="24"/>
          <w:szCs w:val="24"/>
        </w:rPr>
        <w:t xml:space="preserve">emphasized </w:t>
      </w:r>
      <w:r w:rsidRPr="00747E32">
        <w:rPr>
          <w:bCs/>
          <w:color w:val="333333"/>
          <w:spacing w:val="-3"/>
          <w:sz w:val="24"/>
          <w:szCs w:val="24"/>
        </w:rPr>
        <w:t xml:space="preserve">in </w:t>
      </w:r>
      <w:r w:rsidRPr="00747E32">
        <w:rPr>
          <w:bCs/>
          <w:color w:val="333333"/>
          <w:sz w:val="24"/>
          <w:szCs w:val="24"/>
        </w:rPr>
        <w:t xml:space="preserve">your resume for future </w:t>
      </w:r>
      <w:r w:rsidRPr="00747E32">
        <w:rPr>
          <w:bCs/>
          <w:color w:val="333333"/>
          <w:spacing w:val="-3"/>
          <w:sz w:val="24"/>
          <w:szCs w:val="24"/>
        </w:rPr>
        <w:t xml:space="preserve">jobs. </w:t>
      </w:r>
      <w:r w:rsidRPr="00747E32">
        <w:rPr>
          <w:bCs/>
          <w:color w:val="333333"/>
          <w:sz w:val="24"/>
          <w:szCs w:val="24"/>
        </w:rPr>
        <w:t xml:space="preserve">When you </w:t>
      </w:r>
      <w:r w:rsidRPr="00747E32">
        <w:rPr>
          <w:bCs/>
          <w:color w:val="333333"/>
          <w:spacing w:val="2"/>
          <w:sz w:val="24"/>
          <w:szCs w:val="24"/>
        </w:rPr>
        <w:t xml:space="preserve">are </w:t>
      </w:r>
      <w:r w:rsidRPr="00747E32">
        <w:rPr>
          <w:bCs/>
          <w:color w:val="333333"/>
          <w:sz w:val="24"/>
          <w:szCs w:val="24"/>
        </w:rPr>
        <w:t xml:space="preserve">applying for a Training Internship, </w:t>
      </w:r>
      <w:r w:rsidRPr="00747E32">
        <w:rPr>
          <w:bCs/>
          <w:color w:val="333333"/>
          <w:spacing w:val="-3"/>
          <w:sz w:val="24"/>
          <w:szCs w:val="24"/>
        </w:rPr>
        <w:t xml:space="preserve">make </w:t>
      </w:r>
      <w:r w:rsidRPr="00747E32">
        <w:rPr>
          <w:bCs/>
          <w:color w:val="333333"/>
          <w:sz w:val="24"/>
          <w:szCs w:val="24"/>
        </w:rPr>
        <w:t xml:space="preserve">sure </w:t>
      </w:r>
      <w:r w:rsidRPr="00747E32">
        <w:rPr>
          <w:bCs/>
          <w:color w:val="333333"/>
          <w:spacing w:val="2"/>
          <w:sz w:val="24"/>
          <w:szCs w:val="24"/>
        </w:rPr>
        <w:t xml:space="preserve">to </w:t>
      </w:r>
      <w:r w:rsidRPr="00747E32">
        <w:rPr>
          <w:bCs/>
          <w:color w:val="333333"/>
          <w:sz w:val="24"/>
          <w:szCs w:val="24"/>
        </w:rPr>
        <w:t xml:space="preserve">highlight any special skills or talents that can make you stand apart from the rest of the applicants so that you </w:t>
      </w:r>
      <w:r w:rsidRPr="00747E32">
        <w:rPr>
          <w:bCs/>
          <w:color w:val="333333"/>
          <w:spacing w:val="-3"/>
          <w:sz w:val="24"/>
          <w:szCs w:val="24"/>
        </w:rPr>
        <w:t xml:space="preserve">have </w:t>
      </w:r>
      <w:r w:rsidRPr="00747E32">
        <w:rPr>
          <w:bCs/>
          <w:color w:val="333333"/>
          <w:sz w:val="24"/>
          <w:szCs w:val="24"/>
        </w:rPr>
        <w:t>an improved chance of landing the position.</w:t>
      </w:r>
    </w:p>
    <w:p w14:paraId="39850CA0" w14:textId="77777777" w:rsidR="004468AB" w:rsidRPr="00747E32" w:rsidRDefault="004468AB" w:rsidP="00747E32">
      <w:pPr>
        <w:jc w:val="both"/>
        <w:rPr>
          <w:bCs/>
          <w:sz w:val="24"/>
          <w:szCs w:val="24"/>
        </w:rPr>
        <w:sectPr w:rsidR="004468AB" w:rsidRPr="00747E32" w:rsidSect="00920FAE">
          <w:pgSz w:w="12240" w:h="15840"/>
          <w:pgMar w:top="1440" w:right="1080" w:bottom="1440" w:left="1080" w:header="0" w:footer="928" w:gutter="0"/>
          <w:cols w:space="720"/>
          <w:docGrid w:linePitch="299"/>
        </w:sectPr>
      </w:pPr>
    </w:p>
    <w:p w14:paraId="4C31D9C6" w14:textId="35420622" w:rsidR="004468AB" w:rsidRDefault="00677DC1" w:rsidP="008F76DC">
      <w:pPr>
        <w:pStyle w:val="Heading3"/>
        <w:spacing w:before="90"/>
        <w:ind w:left="564" w:right="326"/>
        <w:rPr>
          <w:b w:val="0"/>
        </w:rPr>
      </w:pPr>
      <w:r w:rsidRPr="00747E32">
        <w:rPr>
          <w:b w:val="0"/>
        </w:rPr>
        <w:lastRenderedPageBreak/>
        <w:t>WEEKLY OVERVIEW OF INTERNSHIP ACTIVITIES</w:t>
      </w:r>
    </w:p>
    <w:p w14:paraId="40F211F4" w14:textId="77777777" w:rsidR="008F76DC" w:rsidRPr="008F76DC" w:rsidRDefault="008F76DC" w:rsidP="008F76DC"/>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8"/>
        <w:gridCol w:w="989"/>
        <w:gridCol w:w="1426"/>
        <w:gridCol w:w="5920"/>
      </w:tblGrid>
      <w:tr w:rsidR="004468AB" w:rsidRPr="00747E32" w14:paraId="5B699D11" w14:textId="77777777">
        <w:trPr>
          <w:trHeight w:val="335"/>
        </w:trPr>
        <w:tc>
          <w:tcPr>
            <w:tcW w:w="518" w:type="dxa"/>
            <w:vMerge w:val="restart"/>
            <w:textDirection w:val="btLr"/>
          </w:tcPr>
          <w:p w14:paraId="2F7C69E8" w14:textId="77777777" w:rsidR="004468AB" w:rsidRPr="00747E32" w:rsidRDefault="00677DC1" w:rsidP="00747E32">
            <w:pPr>
              <w:pStyle w:val="TableParagraph"/>
              <w:spacing w:before="97" w:line="360" w:lineRule="auto"/>
              <w:ind w:left="619"/>
              <w:jc w:val="both"/>
              <w:rPr>
                <w:bCs/>
                <w:sz w:val="24"/>
                <w:szCs w:val="24"/>
              </w:rPr>
            </w:pPr>
            <w:r w:rsidRPr="00747E32">
              <w:rPr>
                <w:bCs/>
                <w:sz w:val="24"/>
                <w:szCs w:val="24"/>
              </w:rPr>
              <w:t>1</w:t>
            </w:r>
            <w:r w:rsidRPr="00747E32">
              <w:rPr>
                <w:bCs/>
                <w:sz w:val="24"/>
                <w:szCs w:val="24"/>
                <w:vertAlign w:val="superscript"/>
              </w:rPr>
              <w:t>st</w:t>
            </w:r>
            <w:r w:rsidRPr="00747E32">
              <w:rPr>
                <w:bCs/>
                <w:sz w:val="24"/>
                <w:szCs w:val="24"/>
              </w:rPr>
              <w:t xml:space="preserve"> WEEK</w:t>
            </w:r>
          </w:p>
        </w:tc>
        <w:tc>
          <w:tcPr>
            <w:tcW w:w="989" w:type="dxa"/>
          </w:tcPr>
          <w:p w14:paraId="52F7AF1D" w14:textId="77777777" w:rsidR="004468AB" w:rsidRPr="00747E32" w:rsidRDefault="00677DC1" w:rsidP="00747E32">
            <w:pPr>
              <w:pStyle w:val="TableParagraph"/>
              <w:spacing w:before="59" w:line="360" w:lineRule="auto"/>
              <w:ind w:left="96"/>
              <w:jc w:val="both"/>
              <w:rPr>
                <w:bCs/>
                <w:sz w:val="24"/>
                <w:szCs w:val="24"/>
              </w:rPr>
            </w:pPr>
            <w:r w:rsidRPr="00747E32">
              <w:rPr>
                <w:bCs/>
                <w:sz w:val="24"/>
                <w:szCs w:val="24"/>
              </w:rPr>
              <w:t>DATE</w:t>
            </w:r>
          </w:p>
        </w:tc>
        <w:tc>
          <w:tcPr>
            <w:tcW w:w="1426" w:type="dxa"/>
          </w:tcPr>
          <w:p w14:paraId="0305D078" w14:textId="77777777" w:rsidR="004468AB" w:rsidRPr="00747E32" w:rsidRDefault="00677DC1" w:rsidP="00747E32">
            <w:pPr>
              <w:pStyle w:val="TableParagraph"/>
              <w:spacing w:before="59" w:line="360" w:lineRule="auto"/>
              <w:ind w:left="81" w:right="66"/>
              <w:jc w:val="both"/>
              <w:rPr>
                <w:bCs/>
                <w:sz w:val="24"/>
                <w:szCs w:val="24"/>
              </w:rPr>
            </w:pPr>
            <w:r w:rsidRPr="00747E32">
              <w:rPr>
                <w:bCs/>
                <w:sz w:val="24"/>
                <w:szCs w:val="24"/>
              </w:rPr>
              <w:t>DAY</w:t>
            </w:r>
          </w:p>
        </w:tc>
        <w:tc>
          <w:tcPr>
            <w:tcW w:w="5920" w:type="dxa"/>
          </w:tcPr>
          <w:p w14:paraId="111B3269" w14:textId="77777777" w:rsidR="004468AB" w:rsidRPr="00747E32" w:rsidRDefault="00677DC1" w:rsidP="00747E32">
            <w:pPr>
              <w:pStyle w:val="TableParagraph"/>
              <w:spacing w:before="59" w:line="360" w:lineRule="auto"/>
              <w:ind w:left="106"/>
              <w:jc w:val="both"/>
              <w:rPr>
                <w:bCs/>
                <w:sz w:val="24"/>
                <w:szCs w:val="24"/>
              </w:rPr>
            </w:pPr>
            <w:r w:rsidRPr="00747E32">
              <w:rPr>
                <w:bCs/>
                <w:sz w:val="24"/>
                <w:szCs w:val="24"/>
              </w:rPr>
              <w:t>NAME OF THE TOPIC/MODULE COMPLETED</w:t>
            </w:r>
          </w:p>
        </w:tc>
      </w:tr>
      <w:tr w:rsidR="004468AB" w:rsidRPr="00747E32" w14:paraId="70FD5C37" w14:textId="77777777">
        <w:trPr>
          <w:trHeight w:val="335"/>
        </w:trPr>
        <w:tc>
          <w:tcPr>
            <w:tcW w:w="518" w:type="dxa"/>
            <w:vMerge/>
            <w:tcBorders>
              <w:top w:val="nil"/>
            </w:tcBorders>
            <w:textDirection w:val="btLr"/>
          </w:tcPr>
          <w:p w14:paraId="00368969" w14:textId="77777777" w:rsidR="004468AB" w:rsidRPr="00747E32" w:rsidRDefault="004468AB" w:rsidP="00747E32">
            <w:pPr>
              <w:jc w:val="both"/>
              <w:rPr>
                <w:bCs/>
                <w:sz w:val="24"/>
                <w:szCs w:val="24"/>
              </w:rPr>
            </w:pPr>
          </w:p>
        </w:tc>
        <w:tc>
          <w:tcPr>
            <w:tcW w:w="989" w:type="dxa"/>
          </w:tcPr>
          <w:p w14:paraId="47423871" w14:textId="30EE2566" w:rsidR="004468AB" w:rsidRPr="00747E32" w:rsidRDefault="005C0A33" w:rsidP="00747E32">
            <w:pPr>
              <w:pStyle w:val="TableParagraph"/>
              <w:spacing w:line="360" w:lineRule="auto"/>
              <w:ind w:left="0" w:right="21"/>
              <w:jc w:val="both"/>
              <w:rPr>
                <w:bCs/>
                <w:sz w:val="24"/>
                <w:szCs w:val="24"/>
              </w:rPr>
            </w:pPr>
            <w:r>
              <w:rPr>
                <w:bCs/>
                <w:sz w:val="24"/>
                <w:szCs w:val="24"/>
              </w:rPr>
              <w:t>08/01/25</w:t>
            </w:r>
          </w:p>
        </w:tc>
        <w:tc>
          <w:tcPr>
            <w:tcW w:w="1426" w:type="dxa"/>
          </w:tcPr>
          <w:p w14:paraId="527C22D7" w14:textId="77777777" w:rsidR="004468AB" w:rsidRPr="00747E32" w:rsidRDefault="00677DC1" w:rsidP="00747E32">
            <w:pPr>
              <w:pStyle w:val="TableParagraph"/>
              <w:spacing w:line="360" w:lineRule="auto"/>
              <w:ind w:left="81" w:right="174"/>
              <w:jc w:val="both"/>
              <w:rPr>
                <w:bCs/>
                <w:sz w:val="24"/>
                <w:szCs w:val="24"/>
              </w:rPr>
            </w:pPr>
            <w:r w:rsidRPr="00747E32">
              <w:rPr>
                <w:bCs/>
                <w:sz w:val="24"/>
                <w:szCs w:val="24"/>
              </w:rPr>
              <w:t>Wednesday</w:t>
            </w:r>
          </w:p>
        </w:tc>
        <w:tc>
          <w:tcPr>
            <w:tcW w:w="5920" w:type="dxa"/>
          </w:tcPr>
          <w:p w14:paraId="7F516785" w14:textId="64203D24" w:rsidR="004468AB" w:rsidRPr="00747E32" w:rsidRDefault="005C0A33" w:rsidP="00747E32">
            <w:pPr>
              <w:pStyle w:val="TableParagraph"/>
              <w:spacing w:line="360" w:lineRule="auto"/>
              <w:ind w:left="1844"/>
              <w:jc w:val="both"/>
              <w:rPr>
                <w:bCs/>
                <w:sz w:val="24"/>
                <w:szCs w:val="24"/>
              </w:rPr>
            </w:pPr>
            <w:r>
              <w:rPr>
                <w:bCs/>
                <w:sz w:val="24"/>
                <w:szCs w:val="24"/>
              </w:rPr>
              <w:t>Introduction to Korporate Kitchen</w:t>
            </w:r>
          </w:p>
        </w:tc>
      </w:tr>
      <w:tr w:rsidR="004468AB" w:rsidRPr="00747E32" w14:paraId="5B5FD114" w14:textId="77777777">
        <w:trPr>
          <w:trHeight w:val="335"/>
        </w:trPr>
        <w:tc>
          <w:tcPr>
            <w:tcW w:w="518" w:type="dxa"/>
            <w:vMerge/>
            <w:tcBorders>
              <w:top w:val="nil"/>
            </w:tcBorders>
            <w:textDirection w:val="btLr"/>
          </w:tcPr>
          <w:p w14:paraId="42C79068" w14:textId="77777777" w:rsidR="004468AB" w:rsidRPr="00747E32" w:rsidRDefault="004468AB" w:rsidP="00747E32">
            <w:pPr>
              <w:jc w:val="both"/>
              <w:rPr>
                <w:bCs/>
                <w:sz w:val="24"/>
                <w:szCs w:val="24"/>
              </w:rPr>
            </w:pPr>
          </w:p>
        </w:tc>
        <w:tc>
          <w:tcPr>
            <w:tcW w:w="989" w:type="dxa"/>
          </w:tcPr>
          <w:p w14:paraId="7CFBCB4E" w14:textId="542FC535" w:rsidR="004468AB" w:rsidRPr="00747E32" w:rsidRDefault="005C0A33" w:rsidP="00747E32">
            <w:pPr>
              <w:pStyle w:val="TableParagraph"/>
              <w:spacing w:line="360" w:lineRule="auto"/>
              <w:ind w:left="0" w:right="21"/>
              <w:jc w:val="both"/>
              <w:rPr>
                <w:bCs/>
                <w:sz w:val="24"/>
                <w:szCs w:val="24"/>
              </w:rPr>
            </w:pPr>
            <w:r>
              <w:rPr>
                <w:bCs/>
                <w:sz w:val="24"/>
                <w:szCs w:val="24"/>
              </w:rPr>
              <w:t>09/01/25</w:t>
            </w:r>
          </w:p>
        </w:tc>
        <w:tc>
          <w:tcPr>
            <w:tcW w:w="1426" w:type="dxa"/>
          </w:tcPr>
          <w:p w14:paraId="62B37442" w14:textId="77777777" w:rsidR="004468AB" w:rsidRPr="00747E32" w:rsidRDefault="00677DC1" w:rsidP="00747E32">
            <w:pPr>
              <w:pStyle w:val="TableParagraph"/>
              <w:spacing w:line="360" w:lineRule="auto"/>
              <w:ind w:left="81" w:right="146"/>
              <w:jc w:val="both"/>
              <w:rPr>
                <w:bCs/>
                <w:sz w:val="24"/>
                <w:szCs w:val="24"/>
              </w:rPr>
            </w:pPr>
            <w:r w:rsidRPr="00747E32">
              <w:rPr>
                <w:bCs/>
                <w:sz w:val="24"/>
                <w:szCs w:val="24"/>
              </w:rPr>
              <w:t>Thursday</w:t>
            </w:r>
          </w:p>
        </w:tc>
        <w:tc>
          <w:tcPr>
            <w:tcW w:w="5920" w:type="dxa"/>
          </w:tcPr>
          <w:p w14:paraId="197FEACF" w14:textId="6DD067ED" w:rsidR="004468AB" w:rsidRPr="00747E32" w:rsidRDefault="005C0A33" w:rsidP="00747E32">
            <w:pPr>
              <w:pStyle w:val="TableParagraph"/>
              <w:spacing w:line="360" w:lineRule="auto"/>
              <w:ind w:left="1345"/>
              <w:jc w:val="both"/>
              <w:rPr>
                <w:bCs/>
                <w:sz w:val="24"/>
                <w:szCs w:val="24"/>
              </w:rPr>
            </w:pPr>
            <w:r>
              <w:rPr>
                <w:bCs/>
                <w:sz w:val="24"/>
                <w:szCs w:val="24"/>
              </w:rPr>
              <w:t>Understanding Business Requirements</w:t>
            </w:r>
          </w:p>
        </w:tc>
      </w:tr>
      <w:tr w:rsidR="004468AB" w:rsidRPr="00747E32" w14:paraId="2018F831" w14:textId="77777777">
        <w:trPr>
          <w:trHeight w:val="328"/>
        </w:trPr>
        <w:tc>
          <w:tcPr>
            <w:tcW w:w="518" w:type="dxa"/>
            <w:vMerge/>
            <w:tcBorders>
              <w:top w:val="nil"/>
            </w:tcBorders>
            <w:textDirection w:val="btLr"/>
          </w:tcPr>
          <w:p w14:paraId="05E4C9DB" w14:textId="77777777" w:rsidR="004468AB" w:rsidRPr="00747E32" w:rsidRDefault="004468AB" w:rsidP="00747E32">
            <w:pPr>
              <w:jc w:val="both"/>
              <w:rPr>
                <w:bCs/>
                <w:sz w:val="24"/>
                <w:szCs w:val="24"/>
              </w:rPr>
            </w:pPr>
          </w:p>
        </w:tc>
        <w:tc>
          <w:tcPr>
            <w:tcW w:w="989" w:type="dxa"/>
            <w:tcBorders>
              <w:bottom w:val="single" w:sz="2" w:space="0" w:color="000000"/>
            </w:tcBorders>
          </w:tcPr>
          <w:p w14:paraId="35208504" w14:textId="0C2AC445" w:rsidR="004468AB" w:rsidRPr="00747E32" w:rsidRDefault="005C0A33" w:rsidP="00747E32">
            <w:pPr>
              <w:pStyle w:val="TableParagraph"/>
              <w:spacing w:line="360" w:lineRule="auto"/>
              <w:ind w:left="0" w:right="21"/>
              <w:jc w:val="both"/>
              <w:rPr>
                <w:bCs/>
                <w:sz w:val="24"/>
                <w:szCs w:val="24"/>
              </w:rPr>
            </w:pPr>
            <w:r>
              <w:rPr>
                <w:bCs/>
                <w:sz w:val="24"/>
                <w:szCs w:val="24"/>
              </w:rPr>
              <w:t>10/01/25</w:t>
            </w:r>
          </w:p>
        </w:tc>
        <w:tc>
          <w:tcPr>
            <w:tcW w:w="1426" w:type="dxa"/>
            <w:tcBorders>
              <w:bottom w:val="single" w:sz="2" w:space="0" w:color="000000"/>
            </w:tcBorders>
          </w:tcPr>
          <w:p w14:paraId="3B9BB59B" w14:textId="77777777" w:rsidR="004468AB" w:rsidRPr="00747E32" w:rsidRDefault="00677DC1" w:rsidP="00747E32">
            <w:pPr>
              <w:pStyle w:val="TableParagraph"/>
              <w:spacing w:line="360" w:lineRule="auto"/>
              <w:ind w:left="81" w:right="72"/>
              <w:jc w:val="both"/>
              <w:rPr>
                <w:bCs/>
                <w:sz w:val="24"/>
                <w:szCs w:val="24"/>
              </w:rPr>
            </w:pPr>
            <w:r w:rsidRPr="00747E32">
              <w:rPr>
                <w:bCs/>
                <w:sz w:val="24"/>
                <w:szCs w:val="24"/>
              </w:rPr>
              <w:t>Friday</w:t>
            </w:r>
          </w:p>
        </w:tc>
        <w:tc>
          <w:tcPr>
            <w:tcW w:w="5920" w:type="dxa"/>
            <w:tcBorders>
              <w:bottom w:val="single" w:sz="2" w:space="0" w:color="000000"/>
            </w:tcBorders>
          </w:tcPr>
          <w:p w14:paraId="5F92DC44" w14:textId="2CC38C65" w:rsidR="004468AB" w:rsidRPr="00747E32" w:rsidRDefault="005C0A33" w:rsidP="00747E32">
            <w:pPr>
              <w:pStyle w:val="TableParagraph"/>
              <w:spacing w:line="360" w:lineRule="auto"/>
              <w:ind w:left="1450"/>
              <w:jc w:val="both"/>
              <w:rPr>
                <w:bCs/>
                <w:sz w:val="24"/>
                <w:szCs w:val="24"/>
              </w:rPr>
            </w:pPr>
            <w:r>
              <w:rPr>
                <w:bCs/>
                <w:sz w:val="24"/>
                <w:szCs w:val="24"/>
              </w:rPr>
              <w:t>Setting up Development Environment</w:t>
            </w:r>
          </w:p>
        </w:tc>
      </w:tr>
    </w:tbl>
    <w:p w14:paraId="07E59F2A" w14:textId="77777777" w:rsidR="004468AB" w:rsidRPr="00747E32" w:rsidRDefault="004468AB" w:rsidP="00747E32">
      <w:pPr>
        <w:pStyle w:val="BodyText"/>
        <w:jc w:val="both"/>
        <w:rPr>
          <w:bCs/>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8"/>
        <w:gridCol w:w="994"/>
        <w:gridCol w:w="1421"/>
        <w:gridCol w:w="5915"/>
      </w:tblGrid>
      <w:tr w:rsidR="004468AB" w:rsidRPr="00747E32" w14:paraId="2C89929A" w14:textId="77777777">
        <w:trPr>
          <w:trHeight w:val="345"/>
        </w:trPr>
        <w:tc>
          <w:tcPr>
            <w:tcW w:w="518" w:type="dxa"/>
            <w:vMerge w:val="restart"/>
            <w:textDirection w:val="btLr"/>
          </w:tcPr>
          <w:p w14:paraId="605AD80E" w14:textId="77777777" w:rsidR="004468AB" w:rsidRPr="00747E32" w:rsidRDefault="00677DC1" w:rsidP="00747E32">
            <w:pPr>
              <w:pStyle w:val="TableParagraph"/>
              <w:spacing w:before="97" w:line="360" w:lineRule="auto"/>
              <w:ind w:left="499"/>
              <w:jc w:val="both"/>
              <w:rPr>
                <w:bCs/>
                <w:sz w:val="24"/>
                <w:szCs w:val="24"/>
              </w:rPr>
            </w:pPr>
            <w:r w:rsidRPr="00747E32">
              <w:rPr>
                <w:bCs/>
                <w:sz w:val="24"/>
                <w:szCs w:val="24"/>
              </w:rPr>
              <w:t>2</w:t>
            </w:r>
            <w:r w:rsidRPr="00747E32">
              <w:rPr>
                <w:bCs/>
                <w:sz w:val="24"/>
                <w:szCs w:val="24"/>
                <w:vertAlign w:val="superscript"/>
              </w:rPr>
              <w:t>nd</w:t>
            </w:r>
            <w:r w:rsidRPr="00747E32">
              <w:rPr>
                <w:bCs/>
                <w:sz w:val="24"/>
                <w:szCs w:val="24"/>
              </w:rPr>
              <w:t xml:space="preserve"> WEEK</w:t>
            </w:r>
          </w:p>
        </w:tc>
        <w:tc>
          <w:tcPr>
            <w:tcW w:w="994" w:type="dxa"/>
          </w:tcPr>
          <w:p w14:paraId="181F7FC2" w14:textId="77777777" w:rsidR="004468AB" w:rsidRPr="00747E32" w:rsidRDefault="00677DC1" w:rsidP="00747E32">
            <w:pPr>
              <w:pStyle w:val="TableParagraph"/>
              <w:spacing w:before="59" w:line="360" w:lineRule="auto"/>
              <w:ind w:left="96"/>
              <w:jc w:val="both"/>
              <w:rPr>
                <w:bCs/>
                <w:sz w:val="24"/>
                <w:szCs w:val="24"/>
              </w:rPr>
            </w:pPr>
            <w:r w:rsidRPr="00747E32">
              <w:rPr>
                <w:bCs/>
                <w:sz w:val="24"/>
                <w:szCs w:val="24"/>
              </w:rPr>
              <w:t>DATE</w:t>
            </w:r>
          </w:p>
        </w:tc>
        <w:tc>
          <w:tcPr>
            <w:tcW w:w="1421" w:type="dxa"/>
          </w:tcPr>
          <w:p w14:paraId="0B74F3D2" w14:textId="77777777" w:rsidR="004468AB" w:rsidRPr="00747E32" w:rsidRDefault="00677DC1" w:rsidP="00747E32">
            <w:pPr>
              <w:pStyle w:val="TableParagraph"/>
              <w:spacing w:before="59" w:line="360" w:lineRule="auto"/>
              <w:ind w:left="446"/>
              <w:jc w:val="both"/>
              <w:rPr>
                <w:bCs/>
                <w:sz w:val="24"/>
                <w:szCs w:val="24"/>
              </w:rPr>
            </w:pPr>
            <w:r w:rsidRPr="00747E32">
              <w:rPr>
                <w:bCs/>
                <w:sz w:val="24"/>
                <w:szCs w:val="24"/>
              </w:rPr>
              <w:t>DAY</w:t>
            </w:r>
          </w:p>
        </w:tc>
        <w:tc>
          <w:tcPr>
            <w:tcW w:w="5915" w:type="dxa"/>
          </w:tcPr>
          <w:p w14:paraId="20BA7790" w14:textId="77777777" w:rsidR="004468AB" w:rsidRPr="00747E32" w:rsidRDefault="00677DC1" w:rsidP="00747E32">
            <w:pPr>
              <w:pStyle w:val="TableParagraph"/>
              <w:spacing w:before="59" w:line="360" w:lineRule="auto"/>
              <w:ind w:left="106"/>
              <w:jc w:val="both"/>
              <w:rPr>
                <w:bCs/>
                <w:sz w:val="24"/>
                <w:szCs w:val="24"/>
              </w:rPr>
            </w:pPr>
            <w:r w:rsidRPr="00747E32">
              <w:rPr>
                <w:bCs/>
                <w:sz w:val="24"/>
                <w:szCs w:val="24"/>
              </w:rPr>
              <w:t>NAME OF THE TOPIC/MODULE COMPLETED</w:t>
            </w:r>
          </w:p>
        </w:tc>
      </w:tr>
      <w:tr w:rsidR="004468AB" w:rsidRPr="00747E32" w14:paraId="704B8745" w14:textId="77777777">
        <w:trPr>
          <w:trHeight w:val="345"/>
        </w:trPr>
        <w:tc>
          <w:tcPr>
            <w:tcW w:w="518" w:type="dxa"/>
            <w:vMerge/>
            <w:tcBorders>
              <w:top w:val="nil"/>
            </w:tcBorders>
            <w:textDirection w:val="btLr"/>
          </w:tcPr>
          <w:p w14:paraId="34C9D5C5" w14:textId="77777777" w:rsidR="004468AB" w:rsidRPr="00747E32" w:rsidRDefault="004468AB" w:rsidP="00747E32">
            <w:pPr>
              <w:jc w:val="both"/>
              <w:rPr>
                <w:bCs/>
                <w:sz w:val="24"/>
                <w:szCs w:val="24"/>
              </w:rPr>
            </w:pPr>
          </w:p>
        </w:tc>
        <w:tc>
          <w:tcPr>
            <w:tcW w:w="994" w:type="dxa"/>
          </w:tcPr>
          <w:p w14:paraId="3E1AA668" w14:textId="52B57C70" w:rsidR="004468AB" w:rsidRPr="00747E32" w:rsidRDefault="005C0A33" w:rsidP="00747E32">
            <w:pPr>
              <w:pStyle w:val="TableParagraph"/>
              <w:spacing w:line="360" w:lineRule="auto"/>
              <w:jc w:val="both"/>
              <w:rPr>
                <w:bCs/>
                <w:sz w:val="24"/>
                <w:szCs w:val="24"/>
              </w:rPr>
            </w:pPr>
            <w:r>
              <w:rPr>
                <w:bCs/>
                <w:sz w:val="24"/>
                <w:szCs w:val="24"/>
              </w:rPr>
              <w:t>13/01/25</w:t>
            </w:r>
          </w:p>
        </w:tc>
        <w:tc>
          <w:tcPr>
            <w:tcW w:w="1421" w:type="dxa"/>
          </w:tcPr>
          <w:p w14:paraId="1F6EB455" w14:textId="11F76477" w:rsidR="004468AB" w:rsidRPr="00747E32" w:rsidRDefault="005C0A33" w:rsidP="00747E32">
            <w:pPr>
              <w:pStyle w:val="TableParagraph"/>
              <w:spacing w:line="360" w:lineRule="auto"/>
              <w:ind w:left="0" w:right="295"/>
              <w:jc w:val="both"/>
              <w:rPr>
                <w:bCs/>
                <w:sz w:val="24"/>
                <w:szCs w:val="24"/>
              </w:rPr>
            </w:pPr>
            <w:r>
              <w:rPr>
                <w:bCs/>
                <w:sz w:val="24"/>
                <w:szCs w:val="24"/>
              </w:rPr>
              <w:t xml:space="preserve"> </w:t>
            </w:r>
            <w:r w:rsidR="00677DC1" w:rsidRPr="00747E32">
              <w:rPr>
                <w:bCs/>
                <w:sz w:val="24"/>
                <w:szCs w:val="24"/>
              </w:rPr>
              <w:t>Monday</w:t>
            </w:r>
          </w:p>
        </w:tc>
        <w:tc>
          <w:tcPr>
            <w:tcW w:w="5915" w:type="dxa"/>
          </w:tcPr>
          <w:p w14:paraId="7508DE78" w14:textId="682BA5BA" w:rsidR="004468AB" w:rsidRPr="00747E32" w:rsidRDefault="003A7243" w:rsidP="00747E32">
            <w:pPr>
              <w:pStyle w:val="TableParagraph"/>
              <w:spacing w:line="360" w:lineRule="auto"/>
              <w:ind w:left="1249"/>
              <w:jc w:val="both"/>
              <w:rPr>
                <w:bCs/>
                <w:sz w:val="24"/>
                <w:szCs w:val="24"/>
              </w:rPr>
            </w:pPr>
            <w:r>
              <w:rPr>
                <w:bCs/>
                <w:sz w:val="24"/>
                <w:szCs w:val="24"/>
              </w:rPr>
              <w:t>Database Schema and P</w:t>
            </w:r>
            <w:r w:rsidR="005C0A33">
              <w:rPr>
                <w:bCs/>
                <w:sz w:val="24"/>
                <w:szCs w:val="24"/>
              </w:rPr>
              <w:t xml:space="preserve">lanning </w:t>
            </w:r>
          </w:p>
        </w:tc>
      </w:tr>
      <w:tr w:rsidR="004468AB" w:rsidRPr="00747E32" w14:paraId="0F5F318F" w14:textId="77777777">
        <w:trPr>
          <w:trHeight w:val="350"/>
        </w:trPr>
        <w:tc>
          <w:tcPr>
            <w:tcW w:w="518" w:type="dxa"/>
            <w:vMerge/>
            <w:tcBorders>
              <w:top w:val="nil"/>
            </w:tcBorders>
            <w:textDirection w:val="btLr"/>
          </w:tcPr>
          <w:p w14:paraId="1C914EA4" w14:textId="77777777" w:rsidR="004468AB" w:rsidRPr="00747E32" w:rsidRDefault="004468AB" w:rsidP="00747E32">
            <w:pPr>
              <w:jc w:val="both"/>
              <w:rPr>
                <w:bCs/>
                <w:sz w:val="24"/>
                <w:szCs w:val="24"/>
              </w:rPr>
            </w:pPr>
          </w:p>
        </w:tc>
        <w:tc>
          <w:tcPr>
            <w:tcW w:w="994" w:type="dxa"/>
          </w:tcPr>
          <w:p w14:paraId="0D82A4B3" w14:textId="375E8821" w:rsidR="004468AB" w:rsidRPr="00747E32" w:rsidRDefault="005C0A33" w:rsidP="00747E32">
            <w:pPr>
              <w:pStyle w:val="TableParagraph"/>
              <w:spacing w:line="360" w:lineRule="auto"/>
              <w:jc w:val="both"/>
              <w:rPr>
                <w:bCs/>
                <w:sz w:val="24"/>
                <w:szCs w:val="24"/>
              </w:rPr>
            </w:pPr>
            <w:r>
              <w:rPr>
                <w:bCs/>
                <w:sz w:val="24"/>
                <w:szCs w:val="24"/>
              </w:rPr>
              <w:t>14/01/25</w:t>
            </w:r>
          </w:p>
        </w:tc>
        <w:tc>
          <w:tcPr>
            <w:tcW w:w="1421" w:type="dxa"/>
          </w:tcPr>
          <w:p w14:paraId="67F52690" w14:textId="4DB826F8" w:rsidR="004468AB" w:rsidRPr="00747E32" w:rsidRDefault="005C0A33" w:rsidP="00747E32">
            <w:pPr>
              <w:pStyle w:val="TableParagraph"/>
              <w:spacing w:line="360" w:lineRule="auto"/>
              <w:ind w:left="0" w:right="290"/>
              <w:jc w:val="both"/>
              <w:rPr>
                <w:bCs/>
                <w:sz w:val="24"/>
                <w:szCs w:val="24"/>
              </w:rPr>
            </w:pPr>
            <w:r>
              <w:rPr>
                <w:bCs/>
                <w:w w:val="95"/>
                <w:sz w:val="24"/>
                <w:szCs w:val="24"/>
              </w:rPr>
              <w:t xml:space="preserve"> </w:t>
            </w:r>
            <w:r w:rsidR="00677DC1" w:rsidRPr="00747E32">
              <w:rPr>
                <w:bCs/>
                <w:w w:val="95"/>
                <w:sz w:val="24"/>
                <w:szCs w:val="24"/>
              </w:rPr>
              <w:t>Tuesday</w:t>
            </w:r>
          </w:p>
        </w:tc>
        <w:tc>
          <w:tcPr>
            <w:tcW w:w="5915" w:type="dxa"/>
          </w:tcPr>
          <w:p w14:paraId="42D563B7" w14:textId="4CE8CB82" w:rsidR="004468AB" w:rsidRPr="00747E32" w:rsidRDefault="003A7243" w:rsidP="00747E32">
            <w:pPr>
              <w:pStyle w:val="TableParagraph"/>
              <w:spacing w:line="360" w:lineRule="auto"/>
              <w:ind w:left="698" w:right="620"/>
              <w:jc w:val="both"/>
              <w:rPr>
                <w:bCs/>
                <w:sz w:val="24"/>
                <w:szCs w:val="24"/>
              </w:rPr>
            </w:pPr>
            <w:r>
              <w:rPr>
                <w:bCs/>
                <w:sz w:val="24"/>
                <w:szCs w:val="24"/>
              </w:rPr>
              <w:t>Setting up Spring Boot &amp; Data Base Connection</w:t>
            </w:r>
          </w:p>
        </w:tc>
      </w:tr>
      <w:tr w:rsidR="004468AB" w:rsidRPr="00747E32" w14:paraId="2297C97B" w14:textId="77777777">
        <w:trPr>
          <w:trHeight w:val="340"/>
        </w:trPr>
        <w:tc>
          <w:tcPr>
            <w:tcW w:w="518" w:type="dxa"/>
            <w:vMerge/>
            <w:tcBorders>
              <w:top w:val="nil"/>
            </w:tcBorders>
            <w:textDirection w:val="btLr"/>
          </w:tcPr>
          <w:p w14:paraId="51FCF8C4" w14:textId="77777777" w:rsidR="004468AB" w:rsidRPr="00747E32" w:rsidRDefault="004468AB" w:rsidP="00747E32">
            <w:pPr>
              <w:jc w:val="both"/>
              <w:rPr>
                <w:bCs/>
                <w:sz w:val="24"/>
                <w:szCs w:val="24"/>
              </w:rPr>
            </w:pPr>
          </w:p>
        </w:tc>
        <w:tc>
          <w:tcPr>
            <w:tcW w:w="994" w:type="dxa"/>
          </w:tcPr>
          <w:p w14:paraId="70E04B6B" w14:textId="76109834" w:rsidR="004468AB" w:rsidRPr="00747E32" w:rsidRDefault="005C0A33" w:rsidP="00747E32">
            <w:pPr>
              <w:pStyle w:val="TableParagraph"/>
              <w:spacing w:line="360" w:lineRule="auto"/>
              <w:jc w:val="both"/>
              <w:rPr>
                <w:bCs/>
                <w:sz w:val="24"/>
                <w:szCs w:val="24"/>
              </w:rPr>
            </w:pPr>
            <w:r>
              <w:rPr>
                <w:bCs/>
                <w:sz w:val="24"/>
                <w:szCs w:val="24"/>
              </w:rPr>
              <w:t>15/01/25</w:t>
            </w:r>
          </w:p>
        </w:tc>
        <w:tc>
          <w:tcPr>
            <w:tcW w:w="1421" w:type="dxa"/>
          </w:tcPr>
          <w:p w14:paraId="67BA4E5E" w14:textId="4F613215" w:rsidR="004468AB" w:rsidRPr="00747E32" w:rsidRDefault="005C0A33" w:rsidP="00747E32">
            <w:pPr>
              <w:pStyle w:val="TableParagraph"/>
              <w:spacing w:line="360" w:lineRule="auto"/>
              <w:ind w:left="0" w:right="194"/>
              <w:jc w:val="both"/>
              <w:rPr>
                <w:bCs/>
                <w:sz w:val="24"/>
                <w:szCs w:val="24"/>
              </w:rPr>
            </w:pPr>
            <w:r>
              <w:rPr>
                <w:bCs/>
                <w:sz w:val="24"/>
                <w:szCs w:val="24"/>
              </w:rPr>
              <w:t xml:space="preserve"> </w:t>
            </w:r>
            <w:r w:rsidR="00677DC1" w:rsidRPr="00747E32">
              <w:rPr>
                <w:bCs/>
                <w:sz w:val="24"/>
                <w:szCs w:val="24"/>
              </w:rPr>
              <w:t>Wednesday</w:t>
            </w:r>
          </w:p>
        </w:tc>
        <w:tc>
          <w:tcPr>
            <w:tcW w:w="5915" w:type="dxa"/>
          </w:tcPr>
          <w:p w14:paraId="715D47C8" w14:textId="03919078" w:rsidR="004468AB" w:rsidRPr="00747E32" w:rsidRDefault="003A7243" w:rsidP="003A7243">
            <w:pPr>
              <w:pStyle w:val="TableParagraph"/>
              <w:spacing w:line="360" w:lineRule="auto"/>
              <w:jc w:val="both"/>
              <w:rPr>
                <w:bCs/>
                <w:sz w:val="24"/>
                <w:szCs w:val="24"/>
              </w:rPr>
            </w:pPr>
            <w:r>
              <w:rPr>
                <w:bCs/>
                <w:sz w:val="24"/>
                <w:szCs w:val="24"/>
              </w:rPr>
              <w:t>Implementing User Authentication &amp; Authorization</w:t>
            </w:r>
          </w:p>
        </w:tc>
      </w:tr>
      <w:tr w:rsidR="004468AB" w:rsidRPr="00747E32" w14:paraId="16712067" w14:textId="77777777">
        <w:trPr>
          <w:trHeight w:val="345"/>
        </w:trPr>
        <w:tc>
          <w:tcPr>
            <w:tcW w:w="518" w:type="dxa"/>
            <w:vMerge/>
            <w:tcBorders>
              <w:top w:val="nil"/>
            </w:tcBorders>
            <w:textDirection w:val="btLr"/>
          </w:tcPr>
          <w:p w14:paraId="3419370C" w14:textId="77777777" w:rsidR="004468AB" w:rsidRPr="00747E32" w:rsidRDefault="004468AB" w:rsidP="00747E32">
            <w:pPr>
              <w:jc w:val="both"/>
              <w:rPr>
                <w:bCs/>
                <w:sz w:val="24"/>
                <w:szCs w:val="24"/>
              </w:rPr>
            </w:pPr>
          </w:p>
        </w:tc>
        <w:tc>
          <w:tcPr>
            <w:tcW w:w="994" w:type="dxa"/>
          </w:tcPr>
          <w:p w14:paraId="46618626" w14:textId="51EB167F" w:rsidR="004468AB" w:rsidRPr="00747E32" w:rsidRDefault="005C0A33" w:rsidP="00747E32">
            <w:pPr>
              <w:pStyle w:val="TableParagraph"/>
              <w:spacing w:before="54" w:line="360" w:lineRule="auto"/>
              <w:jc w:val="both"/>
              <w:rPr>
                <w:bCs/>
                <w:sz w:val="24"/>
                <w:szCs w:val="24"/>
              </w:rPr>
            </w:pPr>
            <w:r>
              <w:rPr>
                <w:bCs/>
                <w:sz w:val="24"/>
                <w:szCs w:val="24"/>
              </w:rPr>
              <w:t>16/01/25</w:t>
            </w:r>
          </w:p>
        </w:tc>
        <w:tc>
          <w:tcPr>
            <w:tcW w:w="1421" w:type="dxa"/>
          </w:tcPr>
          <w:p w14:paraId="266441E3" w14:textId="2303B573" w:rsidR="004468AB" w:rsidRPr="00747E32" w:rsidRDefault="005C0A33" w:rsidP="00747E32">
            <w:pPr>
              <w:pStyle w:val="TableParagraph"/>
              <w:spacing w:before="54" w:line="360" w:lineRule="auto"/>
              <w:ind w:left="0" w:right="286"/>
              <w:jc w:val="both"/>
              <w:rPr>
                <w:bCs/>
                <w:sz w:val="24"/>
                <w:szCs w:val="24"/>
              </w:rPr>
            </w:pPr>
            <w:r>
              <w:rPr>
                <w:bCs/>
                <w:sz w:val="24"/>
                <w:szCs w:val="24"/>
              </w:rPr>
              <w:t xml:space="preserve"> </w:t>
            </w:r>
            <w:r w:rsidR="00677DC1" w:rsidRPr="00747E32">
              <w:rPr>
                <w:bCs/>
                <w:sz w:val="24"/>
                <w:szCs w:val="24"/>
              </w:rPr>
              <w:t>Thursday</w:t>
            </w:r>
          </w:p>
        </w:tc>
        <w:tc>
          <w:tcPr>
            <w:tcW w:w="5915" w:type="dxa"/>
          </w:tcPr>
          <w:p w14:paraId="6F407263" w14:textId="23534F55" w:rsidR="004468AB" w:rsidRPr="00747E32" w:rsidRDefault="003A7243" w:rsidP="00747E32">
            <w:pPr>
              <w:pStyle w:val="TableParagraph"/>
              <w:spacing w:before="54" w:line="360" w:lineRule="auto"/>
              <w:ind w:left="1397"/>
              <w:jc w:val="both"/>
              <w:rPr>
                <w:bCs/>
                <w:sz w:val="24"/>
                <w:szCs w:val="24"/>
              </w:rPr>
            </w:pPr>
            <w:r>
              <w:rPr>
                <w:bCs/>
                <w:sz w:val="24"/>
                <w:szCs w:val="24"/>
              </w:rPr>
              <w:t>Designing User Management Module</w:t>
            </w:r>
          </w:p>
        </w:tc>
      </w:tr>
      <w:tr w:rsidR="004468AB" w:rsidRPr="00747E32" w14:paraId="74CFF7D9" w14:textId="77777777">
        <w:trPr>
          <w:trHeight w:val="337"/>
        </w:trPr>
        <w:tc>
          <w:tcPr>
            <w:tcW w:w="518" w:type="dxa"/>
            <w:vMerge/>
            <w:tcBorders>
              <w:top w:val="nil"/>
            </w:tcBorders>
            <w:textDirection w:val="btLr"/>
          </w:tcPr>
          <w:p w14:paraId="0CF4BA35" w14:textId="77777777" w:rsidR="004468AB" w:rsidRPr="00747E32" w:rsidRDefault="004468AB" w:rsidP="00747E32">
            <w:pPr>
              <w:jc w:val="both"/>
              <w:rPr>
                <w:bCs/>
                <w:sz w:val="24"/>
                <w:szCs w:val="24"/>
              </w:rPr>
            </w:pPr>
          </w:p>
        </w:tc>
        <w:tc>
          <w:tcPr>
            <w:tcW w:w="994" w:type="dxa"/>
            <w:tcBorders>
              <w:bottom w:val="single" w:sz="2" w:space="0" w:color="000000"/>
            </w:tcBorders>
          </w:tcPr>
          <w:p w14:paraId="23982BDE" w14:textId="35C860CC" w:rsidR="004468AB" w:rsidRPr="00747E32" w:rsidRDefault="005C0A33" w:rsidP="00747E32">
            <w:pPr>
              <w:pStyle w:val="TableParagraph"/>
              <w:spacing w:line="360" w:lineRule="auto"/>
              <w:jc w:val="both"/>
              <w:rPr>
                <w:bCs/>
                <w:sz w:val="24"/>
                <w:szCs w:val="24"/>
              </w:rPr>
            </w:pPr>
            <w:r>
              <w:rPr>
                <w:bCs/>
                <w:sz w:val="24"/>
                <w:szCs w:val="24"/>
              </w:rPr>
              <w:t>17/01/25</w:t>
            </w:r>
          </w:p>
        </w:tc>
        <w:tc>
          <w:tcPr>
            <w:tcW w:w="1421" w:type="dxa"/>
            <w:tcBorders>
              <w:bottom w:val="single" w:sz="2" w:space="0" w:color="000000"/>
            </w:tcBorders>
          </w:tcPr>
          <w:p w14:paraId="1FD7A85C" w14:textId="2AA50DAC" w:rsidR="004468AB" w:rsidRPr="00747E32" w:rsidRDefault="005C0A33" w:rsidP="005C0A33">
            <w:pPr>
              <w:pStyle w:val="TableParagraph"/>
              <w:spacing w:line="360" w:lineRule="auto"/>
              <w:ind w:left="0"/>
              <w:jc w:val="both"/>
              <w:rPr>
                <w:bCs/>
                <w:sz w:val="24"/>
                <w:szCs w:val="24"/>
              </w:rPr>
            </w:pPr>
            <w:r>
              <w:rPr>
                <w:bCs/>
                <w:sz w:val="24"/>
                <w:szCs w:val="24"/>
              </w:rPr>
              <w:t xml:space="preserve"> </w:t>
            </w:r>
            <w:r w:rsidR="00677DC1" w:rsidRPr="00747E32">
              <w:rPr>
                <w:bCs/>
                <w:sz w:val="24"/>
                <w:szCs w:val="24"/>
              </w:rPr>
              <w:t>Friday</w:t>
            </w:r>
          </w:p>
        </w:tc>
        <w:tc>
          <w:tcPr>
            <w:tcW w:w="5915" w:type="dxa"/>
            <w:tcBorders>
              <w:bottom w:val="single" w:sz="2" w:space="0" w:color="000000"/>
            </w:tcBorders>
          </w:tcPr>
          <w:p w14:paraId="2F629A8E" w14:textId="77777777" w:rsidR="004468AB" w:rsidRPr="00747E32" w:rsidRDefault="00677DC1" w:rsidP="00747E32">
            <w:pPr>
              <w:pStyle w:val="TableParagraph"/>
              <w:spacing w:line="360" w:lineRule="auto"/>
              <w:ind w:left="1570"/>
              <w:jc w:val="both"/>
              <w:rPr>
                <w:bCs/>
                <w:sz w:val="24"/>
                <w:szCs w:val="24"/>
              </w:rPr>
            </w:pPr>
            <w:r w:rsidRPr="00747E32">
              <w:rPr>
                <w:bCs/>
                <w:sz w:val="24"/>
                <w:szCs w:val="24"/>
              </w:rPr>
              <w:t>Continuing windows services</w:t>
            </w:r>
          </w:p>
        </w:tc>
      </w:tr>
    </w:tbl>
    <w:p w14:paraId="36FBF3CA" w14:textId="77777777" w:rsidR="004468AB" w:rsidRPr="00747E32" w:rsidRDefault="004468AB" w:rsidP="00747E32">
      <w:pPr>
        <w:jc w:val="both"/>
        <w:rPr>
          <w:bCs/>
          <w:sz w:val="24"/>
          <w:szCs w:val="24"/>
        </w:rPr>
        <w:sectPr w:rsidR="004468AB" w:rsidRPr="00747E32" w:rsidSect="00920FAE">
          <w:pgSz w:w="12240" w:h="15840"/>
          <w:pgMar w:top="1440" w:right="1080" w:bottom="1440" w:left="1080" w:header="0" w:footer="928" w:gutter="0"/>
          <w:cols w:space="720"/>
          <w:docGrid w:linePitch="299"/>
        </w:sectPr>
      </w:pPr>
    </w:p>
    <w:p w14:paraId="790F0730" w14:textId="7105438D" w:rsidR="004468AB" w:rsidRPr="00747E32" w:rsidRDefault="004468AB" w:rsidP="00747E32">
      <w:pPr>
        <w:pStyle w:val="BodyText"/>
        <w:spacing w:before="6"/>
        <w:jc w:val="both"/>
        <w:rPr>
          <w:bCs/>
        </w:rPr>
      </w:pPr>
    </w:p>
    <w:tbl>
      <w:tblPr>
        <w:tblW w:w="10021" w:type="dxa"/>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74"/>
        <w:gridCol w:w="1101"/>
        <w:gridCol w:w="1591"/>
        <w:gridCol w:w="6755"/>
      </w:tblGrid>
      <w:tr w:rsidR="004468AB" w:rsidRPr="00747E32" w14:paraId="50C4FD32" w14:textId="77777777" w:rsidTr="003A7243">
        <w:trPr>
          <w:trHeight w:val="199"/>
        </w:trPr>
        <w:tc>
          <w:tcPr>
            <w:tcW w:w="574" w:type="dxa"/>
            <w:vMerge w:val="restart"/>
            <w:textDirection w:val="btLr"/>
          </w:tcPr>
          <w:p w14:paraId="5093BBAA" w14:textId="77777777" w:rsidR="004468AB" w:rsidRPr="00747E32" w:rsidRDefault="00677DC1" w:rsidP="00747E32">
            <w:pPr>
              <w:pStyle w:val="TableParagraph"/>
              <w:spacing w:before="97" w:line="360" w:lineRule="auto"/>
              <w:ind w:left="436"/>
              <w:jc w:val="both"/>
              <w:rPr>
                <w:bCs/>
                <w:sz w:val="24"/>
                <w:szCs w:val="24"/>
              </w:rPr>
            </w:pPr>
            <w:r w:rsidRPr="00747E32">
              <w:rPr>
                <w:bCs/>
                <w:sz w:val="24"/>
                <w:szCs w:val="24"/>
              </w:rPr>
              <w:t>3</w:t>
            </w:r>
            <w:r w:rsidRPr="00747E32">
              <w:rPr>
                <w:bCs/>
                <w:sz w:val="24"/>
                <w:szCs w:val="24"/>
                <w:vertAlign w:val="superscript"/>
              </w:rPr>
              <w:t>rd</w:t>
            </w:r>
            <w:r w:rsidRPr="00747E32">
              <w:rPr>
                <w:bCs/>
                <w:sz w:val="24"/>
                <w:szCs w:val="24"/>
              </w:rPr>
              <w:t xml:space="preserve"> WEEK</w:t>
            </w:r>
          </w:p>
        </w:tc>
        <w:tc>
          <w:tcPr>
            <w:tcW w:w="1101" w:type="dxa"/>
          </w:tcPr>
          <w:p w14:paraId="4E935315" w14:textId="77777777" w:rsidR="004468AB" w:rsidRPr="00747E32" w:rsidRDefault="00677DC1" w:rsidP="00747E32">
            <w:pPr>
              <w:pStyle w:val="TableParagraph"/>
              <w:spacing w:before="54" w:line="360" w:lineRule="auto"/>
              <w:ind w:left="96"/>
              <w:jc w:val="both"/>
              <w:rPr>
                <w:bCs/>
                <w:sz w:val="24"/>
                <w:szCs w:val="24"/>
              </w:rPr>
            </w:pPr>
            <w:r w:rsidRPr="00747E32">
              <w:rPr>
                <w:bCs/>
                <w:sz w:val="24"/>
                <w:szCs w:val="24"/>
              </w:rPr>
              <w:t>DATE</w:t>
            </w:r>
          </w:p>
        </w:tc>
        <w:tc>
          <w:tcPr>
            <w:tcW w:w="1591" w:type="dxa"/>
          </w:tcPr>
          <w:p w14:paraId="04E71CCE" w14:textId="77777777" w:rsidR="004468AB" w:rsidRPr="00747E32" w:rsidRDefault="00677DC1" w:rsidP="00747E32">
            <w:pPr>
              <w:pStyle w:val="TableParagraph"/>
              <w:spacing w:before="54" w:line="360" w:lineRule="auto"/>
              <w:ind w:left="76" w:right="72"/>
              <w:jc w:val="both"/>
              <w:rPr>
                <w:bCs/>
                <w:sz w:val="24"/>
                <w:szCs w:val="24"/>
              </w:rPr>
            </w:pPr>
            <w:r w:rsidRPr="00747E32">
              <w:rPr>
                <w:bCs/>
                <w:sz w:val="24"/>
                <w:szCs w:val="24"/>
              </w:rPr>
              <w:t>DAY</w:t>
            </w:r>
          </w:p>
        </w:tc>
        <w:tc>
          <w:tcPr>
            <w:tcW w:w="6755" w:type="dxa"/>
          </w:tcPr>
          <w:p w14:paraId="3148CBF3" w14:textId="77777777" w:rsidR="004468AB" w:rsidRPr="00747E32" w:rsidRDefault="00677DC1" w:rsidP="00747E32">
            <w:pPr>
              <w:pStyle w:val="TableParagraph"/>
              <w:spacing w:before="54" w:line="360" w:lineRule="auto"/>
              <w:ind w:left="100"/>
              <w:jc w:val="both"/>
              <w:rPr>
                <w:bCs/>
                <w:sz w:val="24"/>
                <w:szCs w:val="24"/>
              </w:rPr>
            </w:pPr>
            <w:r w:rsidRPr="00747E32">
              <w:rPr>
                <w:bCs/>
                <w:sz w:val="24"/>
                <w:szCs w:val="24"/>
              </w:rPr>
              <w:t>NAME OF THE TOPIC/MODULE COMPLETED</w:t>
            </w:r>
          </w:p>
        </w:tc>
      </w:tr>
      <w:tr w:rsidR="004468AB" w:rsidRPr="00747E32" w14:paraId="36DF3A2C" w14:textId="77777777" w:rsidTr="003A7243">
        <w:trPr>
          <w:trHeight w:val="196"/>
        </w:trPr>
        <w:tc>
          <w:tcPr>
            <w:tcW w:w="574" w:type="dxa"/>
            <w:vMerge/>
            <w:tcBorders>
              <w:top w:val="nil"/>
            </w:tcBorders>
            <w:textDirection w:val="btLr"/>
          </w:tcPr>
          <w:p w14:paraId="303251CA" w14:textId="77777777" w:rsidR="004468AB" w:rsidRPr="00747E32" w:rsidRDefault="004468AB" w:rsidP="00747E32">
            <w:pPr>
              <w:jc w:val="both"/>
              <w:rPr>
                <w:bCs/>
                <w:sz w:val="24"/>
                <w:szCs w:val="24"/>
              </w:rPr>
            </w:pPr>
          </w:p>
        </w:tc>
        <w:tc>
          <w:tcPr>
            <w:tcW w:w="1101" w:type="dxa"/>
          </w:tcPr>
          <w:p w14:paraId="15787812" w14:textId="32D5A4C1" w:rsidR="004468AB" w:rsidRPr="00747E32" w:rsidRDefault="003A7243" w:rsidP="00747E32">
            <w:pPr>
              <w:pStyle w:val="TableParagraph"/>
              <w:spacing w:line="360" w:lineRule="auto"/>
              <w:jc w:val="both"/>
              <w:rPr>
                <w:bCs/>
                <w:sz w:val="24"/>
                <w:szCs w:val="24"/>
              </w:rPr>
            </w:pPr>
            <w:r>
              <w:rPr>
                <w:bCs/>
                <w:sz w:val="24"/>
                <w:szCs w:val="24"/>
              </w:rPr>
              <w:t>20/01/25</w:t>
            </w:r>
          </w:p>
        </w:tc>
        <w:tc>
          <w:tcPr>
            <w:tcW w:w="1591" w:type="dxa"/>
          </w:tcPr>
          <w:p w14:paraId="49A2FB2B" w14:textId="77777777" w:rsidR="004468AB" w:rsidRPr="00747E32" w:rsidRDefault="00677DC1" w:rsidP="00747E32">
            <w:pPr>
              <w:pStyle w:val="TableParagraph"/>
              <w:spacing w:line="360" w:lineRule="auto"/>
              <w:ind w:left="76" w:right="67"/>
              <w:jc w:val="both"/>
              <w:rPr>
                <w:bCs/>
                <w:sz w:val="24"/>
                <w:szCs w:val="24"/>
              </w:rPr>
            </w:pPr>
            <w:r w:rsidRPr="00747E32">
              <w:rPr>
                <w:bCs/>
                <w:sz w:val="24"/>
                <w:szCs w:val="24"/>
              </w:rPr>
              <w:t>Monday</w:t>
            </w:r>
          </w:p>
        </w:tc>
        <w:tc>
          <w:tcPr>
            <w:tcW w:w="6755" w:type="dxa"/>
          </w:tcPr>
          <w:p w14:paraId="0C8A760B" w14:textId="3BA796C0" w:rsidR="004468AB" w:rsidRPr="00747E32" w:rsidRDefault="003A7243" w:rsidP="003A7243">
            <w:pPr>
              <w:pStyle w:val="TableParagraph"/>
              <w:spacing w:line="360" w:lineRule="auto"/>
              <w:jc w:val="both"/>
              <w:rPr>
                <w:bCs/>
                <w:sz w:val="24"/>
                <w:szCs w:val="24"/>
              </w:rPr>
            </w:pPr>
            <w:r>
              <w:rPr>
                <w:bCs/>
                <w:sz w:val="24"/>
                <w:szCs w:val="24"/>
              </w:rPr>
              <w:t xml:space="preserve">                   Integrating User Profiles &amp; Settings</w:t>
            </w:r>
          </w:p>
        </w:tc>
      </w:tr>
      <w:tr w:rsidR="004468AB" w:rsidRPr="00747E32" w14:paraId="325E94A8" w14:textId="77777777" w:rsidTr="003A7243">
        <w:trPr>
          <w:trHeight w:val="199"/>
        </w:trPr>
        <w:tc>
          <w:tcPr>
            <w:tcW w:w="574" w:type="dxa"/>
            <w:vMerge/>
            <w:tcBorders>
              <w:top w:val="nil"/>
            </w:tcBorders>
            <w:textDirection w:val="btLr"/>
          </w:tcPr>
          <w:p w14:paraId="2CC769FA" w14:textId="77777777" w:rsidR="004468AB" w:rsidRPr="00747E32" w:rsidRDefault="004468AB" w:rsidP="00747E32">
            <w:pPr>
              <w:jc w:val="both"/>
              <w:rPr>
                <w:bCs/>
                <w:sz w:val="24"/>
                <w:szCs w:val="24"/>
              </w:rPr>
            </w:pPr>
          </w:p>
        </w:tc>
        <w:tc>
          <w:tcPr>
            <w:tcW w:w="1101" w:type="dxa"/>
          </w:tcPr>
          <w:p w14:paraId="793953F0" w14:textId="06F53BC2" w:rsidR="004468AB" w:rsidRPr="00747E32" w:rsidRDefault="003A7243" w:rsidP="00747E32">
            <w:pPr>
              <w:pStyle w:val="TableParagraph"/>
              <w:spacing w:before="54" w:line="360" w:lineRule="auto"/>
              <w:jc w:val="both"/>
              <w:rPr>
                <w:bCs/>
                <w:sz w:val="24"/>
                <w:szCs w:val="24"/>
              </w:rPr>
            </w:pPr>
            <w:r>
              <w:rPr>
                <w:bCs/>
                <w:sz w:val="24"/>
                <w:szCs w:val="24"/>
              </w:rPr>
              <w:t>21/01/25</w:t>
            </w:r>
          </w:p>
        </w:tc>
        <w:tc>
          <w:tcPr>
            <w:tcW w:w="1591" w:type="dxa"/>
          </w:tcPr>
          <w:p w14:paraId="27562044" w14:textId="77777777" w:rsidR="004468AB" w:rsidRPr="00747E32" w:rsidRDefault="00677DC1" w:rsidP="00747E32">
            <w:pPr>
              <w:pStyle w:val="TableParagraph"/>
              <w:spacing w:before="54" w:line="360" w:lineRule="auto"/>
              <w:ind w:left="76" w:right="72"/>
              <w:jc w:val="both"/>
              <w:rPr>
                <w:bCs/>
                <w:sz w:val="24"/>
                <w:szCs w:val="24"/>
              </w:rPr>
            </w:pPr>
            <w:r w:rsidRPr="00747E32">
              <w:rPr>
                <w:bCs/>
                <w:sz w:val="24"/>
                <w:szCs w:val="24"/>
              </w:rPr>
              <w:t>Tuesday</w:t>
            </w:r>
          </w:p>
        </w:tc>
        <w:tc>
          <w:tcPr>
            <w:tcW w:w="6755" w:type="dxa"/>
          </w:tcPr>
          <w:p w14:paraId="2E2090C5" w14:textId="26E7CD1D" w:rsidR="004468AB" w:rsidRPr="00747E32" w:rsidRDefault="003A7243" w:rsidP="003A7243">
            <w:pPr>
              <w:pStyle w:val="TableParagraph"/>
              <w:spacing w:before="54" w:line="360" w:lineRule="auto"/>
              <w:jc w:val="both"/>
              <w:rPr>
                <w:bCs/>
                <w:sz w:val="24"/>
                <w:szCs w:val="24"/>
              </w:rPr>
            </w:pPr>
            <w:r>
              <w:rPr>
                <w:bCs/>
                <w:sz w:val="24"/>
                <w:szCs w:val="24"/>
              </w:rPr>
              <w:t xml:space="preserve">        Implementing API Security &amp; JWT Authentication</w:t>
            </w:r>
          </w:p>
        </w:tc>
      </w:tr>
      <w:tr w:rsidR="004468AB" w:rsidRPr="00747E32" w14:paraId="31E96AB0" w14:textId="77777777" w:rsidTr="003A7243">
        <w:trPr>
          <w:trHeight w:val="365"/>
        </w:trPr>
        <w:tc>
          <w:tcPr>
            <w:tcW w:w="574" w:type="dxa"/>
            <w:vMerge/>
            <w:tcBorders>
              <w:top w:val="nil"/>
            </w:tcBorders>
            <w:textDirection w:val="btLr"/>
          </w:tcPr>
          <w:p w14:paraId="7179C89F" w14:textId="77777777" w:rsidR="004468AB" w:rsidRPr="00747E32" w:rsidRDefault="004468AB" w:rsidP="00747E32">
            <w:pPr>
              <w:jc w:val="both"/>
              <w:rPr>
                <w:bCs/>
                <w:sz w:val="24"/>
                <w:szCs w:val="24"/>
              </w:rPr>
            </w:pPr>
          </w:p>
        </w:tc>
        <w:tc>
          <w:tcPr>
            <w:tcW w:w="1101" w:type="dxa"/>
          </w:tcPr>
          <w:p w14:paraId="68126290" w14:textId="2DE0A2DF" w:rsidR="004468AB" w:rsidRPr="00747E32" w:rsidRDefault="003A7243" w:rsidP="00747E32">
            <w:pPr>
              <w:pStyle w:val="TableParagraph"/>
              <w:spacing w:before="54" w:line="360" w:lineRule="auto"/>
              <w:jc w:val="both"/>
              <w:rPr>
                <w:bCs/>
                <w:sz w:val="24"/>
                <w:szCs w:val="24"/>
              </w:rPr>
            </w:pPr>
            <w:r>
              <w:rPr>
                <w:bCs/>
                <w:sz w:val="24"/>
                <w:szCs w:val="24"/>
              </w:rPr>
              <w:t>22/01/25</w:t>
            </w:r>
          </w:p>
        </w:tc>
        <w:tc>
          <w:tcPr>
            <w:tcW w:w="1591" w:type="dxa"/>
          </w:tcPr>
          <w:p w14:paraId="245C103F" w14:textId="77777777" w:rsidR="004468AB" w:rsidRPr="00747E32" w:rsidRDefault="00677DC1" w:rsidP="00747E32">
            <w:pPr>
              <w:pStyle w:val="TableParagraph"/>
              <w:spacing w:before="54" w:line="360" w:lineRule="auto"/>
              <w:ind w:left="76" w:right="189"/>
              <w:jc w:val="both"/>
              <w:rPr>
                <w:bCs/>
                <w:sz w:val="24"/>
                <w:szCs w:val="24"/>
              </w:rPr>
            </w:pPr>
            <w:r w:rsidRPr="00747E32">
              <w:rPr>
                <w:bCs/>
                <w:sz w:val="24"/>
                <w:szCs w:val="24"/>
              </w:rPr>
              <w:t>Wednesday</w:t>
            </w:r>
          </w:p>
        </w:tc>
        <w:tc>
          <w:tcPr>
            <w:tcW w:w="6755" w:type="dxa"/>
          </w:tcPr>
          <w:p w14:paraId="7AE803DF" w14:textId="72FAB889" w:rsidR="004468AB" w:rsidRPr="00747E32" w:rsidRDefault="003A7243" w:rsidP="00747E32">
            <w:pPr>
              <w:pStyle w:val="TableParagraph"/>
              <w:spacing w:before="59" w:line="360" w:lineRule="auto"/>
              <w:ind w:left="2367" w:hanging="2070"/>
              <w:jc w:val="both"/>
              <w:rPr>
                <w:bCs/>
                <w:sz w:val="24"/>
                <w:szCs w:val="24"/>
              </w:rPr>
            </w:pPr>
            <w:r>
              <w:rPr>
                <w:bCs/>
                <w:sz w:val="24"/>
                <w:szCs w:val="24"/>
              </w:rPr>
              <w:t xml:space="preserve">                Developing order Management Module</w:t>
            </w:r>
          </w:p>
        </w:tc>
      </w:tr>
      <w:tr w:rsidR="004468AB" w:rsidRPr="00747E32" w14:paraId="3FBEACAB" w14:textId="77777777" w:rsidTr="003A7243">
        <w:trPr>
          <w:trHeight w:val="362"/>
        </w:trPr>
        <w:tc>
          <w:tcPr>
            <w:tcW w:w="574" w:type="dxa"/>
            <w:vMerge/>
            <w:tcBorders>
              <w:top w:val="nil"/>
            </w:tcBorders>
            <w:textDirection w:val="btLr"/>
          </w:tcPr>
          <w:p w14:paraId="62AEB255" w14:textId="77777777" w:rsidR="004468AB" w:rsidRPr="00747E32" w:rsidRDefault="004468AB" w:rsidP="00747E32">
            <w:pPr>
              <w:jc w:val="both"/>
              <w:rPr>
                <w:bCs/>
                <w:sz w:val="24"/>
                <w:szCs w:val="24"/>
              </w:rPr>
            </w:pPr>
          </w:p>
        </w:tc>
        <w:tc>
          <w:tcPr>
            <w:tcW w:w="1101" w:type="dxa"/>
          </w:tcPr>
          <w:p w14:paraId="62FC6342" w14:textId="49913123" w:rsidR="004468AB" w:rsidRPr="00747E32" w:rsidRDefault="003A7243" w:rsidP="00747E32">
            <w:pPr>
              <w:pStyle w:val="TableParagraph"/>
              <w:spacing w:line="360" w:lineRule="auto"/>
              <w:jc w:val="both"/>
              <w:rPr>
                <w:bCs/>
                <w:sz w:val="24"/>
                <w:szCs w:val="24"/>
              </w:rPr>
            </w:pPr>
            <w:r>
              <w:rPr>
                <w:bCs/>
                <w:sz w:val="24"/>
                <w:szCs w:val="24"/>
              </w:rPr>
              <w:t>23/01/25</w:t>
            </w:r>
          </w:p>
        </w:tc>
        <w:tc>
          <w:tcPr>
            <w:tcW w:w="1591" w:type="dxa"/>
          </w:tcPr>
          <w:p w14:paraId="0778C8E6" w14:textId="77777777" w:rsidR="004468AB" w:rsidRPr="00747E32" w:rsidRDefault="00677DC1" w:rsidP="00747E32">
            <w:pPr>
              <w:pStyle w:val="TableParagraph"/>
              <w:spacing w:line="360" w:lineRule="auto"/>
              <w:ind w:left="76" w:right="161"/>
              <w:jc w:val="both"/>
              <w:rPr>
                <w:bCs/>
                <w:sz w:val="24"/>
                <w:szCs w:val="24"/>
              </w:rPr>
            </w:pPr>
            <w:r w:rsidRPr="00747E32">
              <w:rPr>
                <w:bCs/>
                <w:sz w:val="24"/>
                <w:szCs w:val="24"/>
              </w:rPr>
              <w:t>Thursday</w:t>
            </w:r>
          </w:p>
        </w:tc>
        <w:tc>
          <w:tcPr>
            <w:tcW w:w="6755" w:type="dxa"/>
          </w:tcPr>
          <w:p w14:paraId="3FBFE4F0" w14:textId="6BBEF008" w:rsidR="004468AB" w:rsidRPr="00747E32" w:rsidRDefault="003A7243" w:rsidP="00747E32">
            <w:pPr>
              <w:pStyle w:val="TableParagraph"/>
              <w:spacing w:before="45" w:line="360" w:lineRule="auto"/>
              <w:ind w:left="2184" w:hanging="1988"/>
              <w:jc w:val="both"/>
              <w:rPr>
                <w:bCs/>
                <w:sz w:val="24"/>
                <w:szCs w:val="24"/>
              </w:rPr>
            </w:pPr>
            <w:r>
              <w:rPr>
                <w:bCs/>
                <w:sz w:val="24"/>
                <w:szCs w:val="24"/>
              </w:rPr>
              <w:t xml:space="preserve">                        Implementing Order Placement </w:t>
            </w:r>
          </w:p>
        </w:tc>
      </w:tr>
      <w:tr w:rsidR="004468AB" w:rsidRPr="00747E32" w14:paraId="2C8C88F2" w14:textId="77777777" w:rsidTr="003A7243">
        <w:trPr>
          <w:trHeight w:val="198"/>
        </w:trPr>
        <w:tc>
          <w:tcPr>
            <w:tcW w:w="574" w:type="dxa"/>
            <w:vMerge/>
            <w:tcBorders>
              <w:top w:val="nil"/>
            </w:tcBorders>
            <w:textDirection w:val="btLr"/>
          </w:tcPr>
          <w:p w14:paraId="10F30207" w14:textId="77777777" w:rsidR="004468AB" w:rsidRPr="00747E32" w:rsidRDefault="004468AB" w:rsidP="00747E32">
            <w:pPr>
              <w:jc w:val="both"/>
              <w:rPr>
                <w:bCs/>
                <w:sz w:val="24"/>
                <w:szCs w:val="24"/>
              </w:rPr>
            </w:pPr>
          </w:p>
        </w:tc>
        <w:tc>
          <w:tcPr>
            <w:tcW w:w="1101" w:type="dxa"/>
            <w:tcBorders>
              <w:bottom w:val="single" w:sz="2" w:space="0" w:color="000000"/>
            </w:tcBorders>
          </w:tcPr>
          <w:p w14:paraId="55A17B37" w14:textId="2E213C73" w:rsidR="004468AB" w:rsidRPr="00747E32" w:rsidRDefault="003A7243" w:rsidP="00747E32">
            <w:pPr>
              <w:pStyle w:val="TableParagraph"/>
              <w:spacing w:line="360" w:lineRule="auto"/>
              <w:jc w:val="both"/>
              <w:rPr>
                <w:bCs/>
                <w:sz w:val="24"/>
                <w:szCs w:val="24"/>
              </w:rPr>
            </w:pPr>
            <w:r>
              <w:rPr>
                <w:bCs/>
                <w:sz w:val="24"/>
                <w:szCs w:val="24"/>
              </w:rPr>
              <w:t>24/01/25</w:t>
            </w:r>
          </w:p>
        </w:tc>
        <w:tc>
          <w:tcPr>
            <w:tcW w:w="1591" w:type="dxa"/>
            <w:tcBorders>
              <w:bottom w:val="single" w:sz="2" w:space="0" w:color="000000"/>
            </w:tcBorders>
          </w:tcPr>
          <w:p w14:paraId="2F00E16C" w14:textId="77777777" w:rsidR="004468AB" w:rsidRPr="00747E32" w:rsidRDefault="00677DC1" w:rsidP="00747E32">
            <w:pPr>
              <w:pStyle w:val="TableParagraph"/>
              <w:spacing w:line="360" w:lineRule="auto"/>
              <w:ind w:left="76" w:right="76"/>
              <w:jc w:val="both"/>
              <w:rPr>
                <w:bCs/>
                <w:sz w:val="24"/>
                <w:szCs w:val="24"/>
              </w:rPr>
            </w:pPr>
            <w:r w:rsidRPr="00747E32">
              <w:rPr>
                <w:bCs/>
                <w:sz w:val="24"/>
                <w:szCs w:val="24"/>
              </w:rPr>
              <w:t>Friday</w:t>
            </w:r>
          </w:p>
        </w:tc>
        <w:tc>
          <w:tcPr>
            <w:tcW w:w="6755" w:type="dxa"/>
            <w:tcBorders>
              <w:bottom w:val="single" w:sz="2" w:space="0" w:color="000000"/>
            </w:tcBorders>
          </w:tcPr>
          <w:p w14:paraId="4FD4AA0D" w14:textId="6DD1EA61" w:rsidR="004468AB" w:rsidRPr="00747E32" w:rsidRDefault="003A7243" w:rsidP="003A7243">
            <w:pPr>
              <w:pStyle w:val="TableParagraph"/>
              <w:spacing w:line="360" w:lineRule="auto"/>
              <w:ind w:left="0"/>
              <w:jc w:val="both"/>
              <w:rPr>
                <w:bCs/>
                <w:sz w:val="24"/>
                <w:szCs w:val="24"/>
              </w:rPr>
            </w:pPr>
            <w:r>
              <w:rPr>
                <w:bCs/>
                <w:sz w:val="24"/>
                <w:szCs w:val="24"/>
              </w:rPr>
              <w:t xml:space="preserve">                            Integrating Payment Gateway</w:t>
            </w:r>
          </w:p>
        </w:tc>
      </w:tr>
    </w:tbl>
    <w:p w14:paraId="22262098" w14:textId="748C9AD0" w:rsidR="004468AB" w:rsidRDefault="004468AB" w:rsidP="00747E32">
      <w:pPr>
        <w:pStyle w:val="BodyText"/>
        <w:spacing w:before="1" w:after="1"/>
        <w:jc w:val="both"/>
        <w:rPr>
          <w:bCs/>
        </w:rPr>
      </w:pPr>
    </w:p>
    <w:p w14:paraId="2BE63295" w14:textId="77777777" w:rsidR="005C0A33" w:rsidRDefault="005C0A33" w:rsidP="00747E32">
      <w:pPr>
        <w:pStyle w:val="BodyText"/>
        <w:spacing w:before="1" w:after="1"/>
        <w:jc w:val="both"/>
        <w:rPr>
          <w:bCs/>
        </w:rPr>
      </w:pPr>
    </w:p>
    <w:p w14:paraId="2D048FF1" w14:textId="77777777" w:rsidR="002465D4" w:rsidRPr="00747E32" w:rsidRDefault="002465D4" w:rsidP="00747E32">
      <w:pPr>
        <w:pStyle w:val="BodyText"/>
        <w:spacing w:before="1" w:after="1"/>
        <w:jc w:val="both"/>
        <w:rPr>
          <w:bCs/>
        </w:rPr>
      </w:pPr>
    </w:p>
    <w:tbl>
      <w:tblPr>
        <w:tblW w:w="10070"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4"/>
        <w:gridCol w:w="989"/>
        <w:gridCol w:w="1445"/>
        <w:gridCol w:w="7112"/>
      </w:tblGrid>
      <w:tr w:rsidR="004468AB" w:rsidRPr="00747E32" w14:paraId="04E106C6" w14:textId="77777777" w:rsidTr="008F76DC">
        <w:trPr>
          <w:trHeight w:val="330"/>
        </w:trPr>
        <w:tc>
          <w:tcPr>
            <w:tcW w:w="524" w:type="dxa"/>
            <w:vMerge w:val="restart"/>
            <w:textDirection w:val="btLr"/>
          </w:tcPr>
          <w:p w14:paraId="2BBD384B" w14:textId="77777777" w:rsidR="004468AB" w:rsidRPr="00747E32" w:rsidRDefault="00677DC1" w:rsidP="00747E32">
            <w:pPr>
              <w:pStyle w:val="TableParagraph"/>
              <w:spacing w:before="98" w:line="360" w:lineRule="auto"/>
              <w:ind w:left="619"/>
              <w:jc w:val="both"/>
              <w:rPr>
                <w:bCs/>
                <w:sz w:val="24"/>
                <w:szCs w:val="24"/>
              </w:rPr>
            </w:pPr>
            <w:r w:rsidRPr="00747E32">
              <w:rPr>
                <w:bCs/>
                <w:sz w:val="24"/>
                <w:szCs w:val="24"/>
              </w:rPr>
              <w:t>4</w:t>
            </w:r>
            <w:r w:rsidRPr="00747E32">
              <w:rPr>
                <w:bCs/>
                <w:sz w:val="24"/>
                <w:szCs w:val="24"/>
                <w:vertAlign w:val="superscript"/>
              </w:rPr>
              <w:t>th</w:t>
            </w:r>
            <w:r w:rsidRPr="00747E32">
              <w:rPr>
                <w:bCs/>
                <w:sz w:val="24"/>
                <w:szCs w:val="24"/>
              </w:rPr>
              <w:t xml:space="preserve"> WEEK</w:t>
            </w:r>
          </w:p>
        </w:tc>
        <w:tc>
          <w:tcPr>
            <w:tcW w:w="989" w:type="dxa"/>
          </w:tcPr>
          <w:p w14:paraId="15255D41" w14:textId="77777777" w:rsidR="004468AB" w:rsidRPr="00747E32" w:rsidRDefault="00677DC1" w:rsidP="00747E32">
            <w:pPr>
              <w:pStyle w:val="TableParagraph"/>
              <w:spacing w:before="54" w:line="360" w:lineRule="auto"/>
              <w:ind w:left="95"/>
              <w:jc w:val="both"/>
              <w:rPr>
                <w:bCs/>
                <w:sz w:val="24"/>
                <w:szCs w:val="24"/>
              </w:rPr>
            </w:pPr>
            <w:r w:rsidRPr="00747E32">
              <w:rPr>
                <w:bCs/>
                <w:sz w:val="24"/>
                <w:szCs w:val="24"/>
              </w:rPr>
              <w:t>DATE</w:t>
            </w:r>
          </w:p>
        </w:tc>
        <w:tc>
          <w:tcPr>
            <w:tcW w:w="1445" w:type="dxa"/>
          </w:tcPr>
          <w:p w14:paraId="55774F71" w14:textId="77777777" w:rsidR="004468AB" w:rsidRPr="00747E32" w:rsidRDefault="00677DC1" w:rsidP="00747E32">
            <w:pPr>
              <w:pStyle w:val="TableParagraph"/>
              <w:spacing w:before="54" w:line="360" w:lineRule="auto"/>
              <w:ind w:left="460"/>
              <w:jc w:val="both"/>
              <w:rPr>
                <w:bCs/>
                <w:sz w:val="24"/>
                <w:szCs w:val="24"/>
              </w:rPr>
            </w:pPr>
            <w:r w:rsidRPr="00747E32">
              <w:rPr>
                <w:bCs/>
                <w:sz w:val="24"/>
                <w:szCs w:val="24"/>
              </w:rPr>
              <w:t>DAY</w:t>
            </w:r>
          </w:p>
        </w:tc>
        <w:tc>
          <w:tcPr>
            <w:tcW w:w="7112" w:type="dxa"/>
          </w:tcPr>
          <w:p w14:paraId="5D2F912B" w14:textId="77777777" w:rsidR="004468AB" w:rsidRPr="00747E32" w:rsidRDefault="00677DC1" w:rsidP="00747E32">
            <w:pPr>
              <w:pStyle w:val="TableParagraph"/>
              <w:spacing w:before="54" w:line="360" w:lineRule="auto"/>
              <w:ind w:left="105"/>
              <w:jc w:val="both"/>
              <w:rPr>
                <w:bCs/>
                <w:sz w:val="24"/>
                <w:szCs w:val="24"/>
              </w:rPr>
            </w:pPr>
            <w:r w:rsidRPr="00747E32">
              <w:rPr>
                <w:bCs/>
                <w:sz w:val="24"/>
                <w:szCs w:val="24"/>
              </w:rPr>
              <w:t>NAME OF THE TOPIC/MODULE COMPLETED</w:t>
            </w:r>
          </w:p>
        </w:tc>
      </w:tr>
      <w:tr w:rsidR="004468AB" w:rsidRPr="00747E32" w14:paraId="72988D86" w14:textId="77777777" w:rsidTr="008F76DC">
        <w:trPr>
          <w:trHeight w:val="336"/>
        </w:trPr>
        <w:tc>
          <w:tcPr>
            <w:tcW w:w="524" w:type="dxa"/>
            <w:vMerge/>
            <w:tcBorders>
              <w:top w:val="nil"/>
            </w:tcBorders>
            <w:textDirection w:val="btLr"/>
          </w:tcPr>
          <w:p w14:paraId="47CD9FD6" w14:textId="77777777" w:rsidR="004468AB" w:rsidRPr="00747E32" w:rsidRDefault="004468AB" w:rsidP="00747E32">
            <w:pPr>
              <w:jc w:val="both"/>
              <w:rPr>
                <w:bCs/>
                <w:sz w:val="24"/>
                <w:szCs w:val="24"/>
              </w:rPr>
            </w:pPr>
          </w:p>
        </w:tc>
        <w:tc>
          <w:tcPr>
            <w:tcW w:w="989" w:type="dxa"/>
          </w:tcPr>
          <w:p w14:paraId="3679C0A4" w14:textId="46D0EC07" w:rsidR="004468AB" w:rsidRPr="00747E32" w:rsidRDefault="003A7243" w:rsidP="00747E32">
            <w:pPr>
              <w:pStyle w:val="TableParagraph"/>
              <w:spacing w:before="54" w:line="360" w:lineRule="auto"/>
              <w:ind w:left="100"/>
              <w:jc w:val="both"/>
              <w:rPr>
                <w:bCs/>
                <w:sz w:val="24"/>
                <w:szCs w:val="24"/>
              </w:rPr>
            </w:pPr>
            <w:r>
              <w:rPr>
                <w:bCs/>
                <w:sz w:val="24"/>
                <w:szCs w:val="24"/>
              </w:rPr>
              <w:t>27/01/25</w:t>
            </w:r>
          </w:p>
        </w:tc>
        <w:tc>
          <w:tcPr>
            <w:tcW w:w="1445" w:type="dxa"/>
          </w:tcPr>
          <w:p w14:paraId="77E01CA1" w14:textId="77777777" w:rsidR="004468AB" w:rsidRPr="00747E32" w:rsidRDefault="00677DC1" w:rsidP="00747E32">
            <w:pPr>
              <w:pStyle w:val="TableParagraph"/>
              <w:spacing w:before="54" w:line="360" w:lineRule="auto"/>
              <w:ind w:left="321"/>
              <w:jc w:val="both"/>
              <w:rPr>
                <w:bCs/>
                <w:sz w:val="24"/>
                <w:szCs w:val="24"/>
              </w:rPr>
            </w:pPr>
            <w:r w:rsidRPr="00747E32">
              <w:rPr>
                <w:bCs/>
                <w:sz w:val="24"/>
                <w:szCs w:val="24"/>
              </w:rPr>
              <w:t>Monday</w:t>
            </w:r>
          </w:p>
        </w:tc>
        <w:tc>
          <w:tcPr>
            <w:tcW w:w="7112" w:type="dxa"/>
          </w:tcPr>
          <w:p w14:paraId="6BB75082" w14:textId="137E3763" w:rsidR="004468AB" w:rsidRPr="00747E32" w:rsidRDefault="003A7243" w:rsidP="00747E32">
            <w:pPr>
              <w:pStyle w:val="TableParagraph"/>
              <w:spacing w:before="54" w:line="360" w:lineRule="auto"/>
              <w:ind w:left="816" w:right="731"/>
              <w:jc w:val="both"/>
              <w:rPr>
                <w:bCs/>
                <w:sz w:val="24"/>
                <w:szCs w:val="24"/>
              </w:rPr>
            </w:pPr>
            <w:r>
              <w:rPr>
                <w:bCs/>
                <w:sz w:val="24"/>
                <w:szCs w:val="24"/>
              </w:rPr>
              <w:t>Handling Order Status and Notifications</w:t>
            </w:r>
          </w:p>
        </w:tc>
      </w:tr>
      <w:tr w:rsidR="004468AB" w:rsidRPr="00747E32" w14:paraId="22DA4ACB" w14:textId="77777777" w:rsidTr="008F76DC">
        <w:trPr>
          <w:trHeight w:val="335"/>
        </w:trPr>
        <w:tc>
          <w:tcPr>
            <w:tcW w:w="524" w:type="dxa"/>
            <w:vMerge/>
            <w:tcBorders>
              <w:top w:val="nil"/>
            </w:tcBorders>
            <w:textDirection w:val="btLr"/>
          </w:tcPr>
          <w:p w14:paraId="617A4916" w14:textId="77777777" w:rsidR="004468AB" w:rsidRPr="00747E32" w:rsidRDefault="004468AB" w:rsidP="00747E32">
            <w:pPr>
              <w:jc w:val="both"/>
              <w:rPr>
                <w:bCs/>
                <w:sz w:val="24"/>
                <w:szCs w:val="24"/>
              </w:rPr>
            </w:pPr>
          </w:p>
        </w:tc>
        <w:tc>
          <w:tcPr>
            <w:tcW w:w="989" w:type="dxa"/>
          </w:tcPr>
          <w:p w14:paraId="2B52B120" w14:textId="5A51A88B" w:rsidR="004468AB" w:rsidRPr="00747E32" w:rsidRDefault="003A7243" w:rsidP="00747E32">
            <w:pPr>
              <w:pStyle w:val="TableParagraph"/>
              <w:spacing w:before="54" w:line="360" w:lineRule="auto"/>
              <w:ind w:left="100"/>
              <w:jc w:val="both"/>
              <w:rPr>
                <w:bCs/>
                <w:sz w:val="24"/>
                <w:szCs w:val="24"/>
              </w:rPr>
            </w:pPr>
            <w:r>
              <w:rPr>
                <w:bCs/>
                <w:sz w:val="24"/>
                <w:szCs w:val="24"/>
              </w:rPr>
              <w:t>28/01/25</w:t>
            </w:r>
          </w:p>
        </w:tc>
        <w:tc>
          <w:tcPr>
            <w:tcW w:w="1445" w:type="dxa"/>
          </w:tcPr>
          <w:p w14:paraId="1E61F431" w14:textId="77777777" w:rsidR="004468AB" w:rsidRPr="00747E32" w:rsidRDefault="00677DC1" w:rsidP="00747E32">
            <w:pPr>
              <w:pStyle w:val="TableParagraph"/>
              <w:spacing w:before="54" w:line="360" w:lineRule="auto"/>
              <w:ind w:left="316"/>
              <w:jc w:val="both"/>
              <w:rPr>
                <w:bCs/>
                <w:sz w:val="24"/>
                <w:szCs w:val="24"/>
              </w:rPr>
            </w:pPr>
            <w:r w:rsidRPr="00747E32">
              <w:rPr>
                <w:bCs/>
                <w:sz w:val="24"/>
                <w:szCs w:val="24"/>
              </w:rPr>
              <w:t>Tuesday</w:t>
            </w:r>
          </w:p>
        </w:tc>
        <w:tc>
          <w:tcPr>
            <w:tcW w:w="7112" w:type="dxa"/>
          </w:tcPr>
          <w:p w14:paraId="2EE1ADEE" w14:textId="43950C34" w:rsidR="004468AB" w:rsidRPr="00747E32" w:rsidRDefault="003A7243" w:rsidP="00747E32">
            <w:pPr>
              <w:pStyle w:val="TableParagraph"/>
              <w:spacing w:before="54" w:line="360" w:lineRule="auto"/>
              <w:ind w:left="816" w:right="739"/>
              <w:jc w:val="both"/>
              <w:rPr>
                <w:bCs/>
                <w:sz w:val="24"/>
                <w:szCs w:val="24"/>
              </w:rPr>
            </w:pPr>
            <w:r>
              <w:rPr>
                <w:bCs/>
                <w:sz w:val="24"/>
                <w:szCs w:val="24"/>
              </w:rPr>
              <w:t>Implementing Order History &amp; Tracking</w:t>
            </w:r>
          </w:p>
        </w:tc>
      </w:tr>
      <w:tr w:rsidR="004468AB" w:rsidRPr="00747E32" w14:paraId="1AB45367" w14:textId="77777777" w:rsidTr="008F76DC">
        <w:trPr>
          <w:trHeight w:val="335"/>
        </w:trPr>
        <w:tc>
          <w:tcPr>
            <w:tcW w:w="524" w:type="dxa"/>
            <w:vMerge/>
            <w:tcBorders>
              <w:top w:val="nil"/>
            </w:tcBorders>
            <w:textDirection w:val="btLr"/>
          </w:tcPr>
          <w:p w14:paraId="2B742497" w14:textId="77777777" w:rsidR="004468AB" w:rsidRPr="00747E32" w:rsidRDefault="004468AB" w:rsidP="00747E32">
            <w:pPr>
              <w:jc w:val="both"/>
              <w:rPr>
                <w:bCs/>
                <w:sz w:val="24"/>
                <w:szCs w:val="24"/>
              </w:rPr>
            </w:pPr>
          </w:p>
        </w:tc>
        <w:tc>
          <w:tcPr>
            <w:tcW w:w="989" w:type="dxa"/>
          </w:tcPr>
          <w:p w14:paraId="21AC7C57" w14:textId="20F6DABC" w:rsidR="004468AB" w:rsidRPr="00747E32" w:rsidRDefault="003A7243" w:rsidP="00747E32">
            <w:pPr>
              <w:pStyle w:val="TableParagraph"/>
              <w:spacing w:before="54" w:line="360" w:lineRule="auto"/>
              <w:ind w:left="100"/>
              <w:jc w:val="both"/>
              <w:rPr>
                <w:bCs/>
                <w:sz w:val="24"/>
                <w:szCs w:val="24"/>
              </w:rPr>
            </w:pPr>
            <w:r>
              <w:rPr>
                <w:bCs/>
                <w:sz w:val="24"/>
                <w:szCs w:val="24"/>
              </w:rPr>
              <w:t>29/01/25</w:t>
            </w:r>
          </w:p>
        </w:tc>
        <w:tc>
          <w:tcPr>
            <w:tcW w:w="1445" w:type="dxa"/>
          </w:tcPr>
          <w:p w14:paraId="712AD405" w14:textId="77777777" w:rsidR="004468AB" w:rsidRPr="00747E32" w:rsidRDefault="00677DC1" w:rsidP="00747E32">
            <w:pPr>
              <w:pStyle w:val="TableParagraph"/>
              <w:spacing w:before="54" w:line="360" w:lineRule="auto"/>
              <w:ind w:left="158"/>
              <w:jc w:val="both"/>
              <w:rPr>
                <w:bCs/>
                <w:sz w:val="24"/>
                <w:szCs w:val="24"/>
              </w:rPr>
            </w:pPr>
            <w:r w:rsidRPr="00747E32">
              <w:rPr>
                <w:bCs/>
                <w:sz w:val="24"/>
                <w:szCs w:val="24"/>
              </w:rPr>
              <w:t>Wednesday</w:t>
            </w:r>
          </w:p>
        </w:tc>
        <w:tc>
          <w:tcPr>
            <w:tcW w:w="7112" w:type="dxa"/>
          </w:tcPr>
          <w:p w14:paraId="1314A96C" w14:textId="55A489DD" w:rsidR="004468AB" w:rsidRPr="00747E32" w:rsidRDefault="003A7243" w:rsidP="00747E32">
            <w:pPr>
              <w:pStyle w:val="TableParagraph"/>
              <w:spacing w:before="54" w:line="360" w:lineRule="auto"/>
              <w:ind w:left="812" w:right="739"/>
              <w:jc w:val="both"/>
              <w:rPr>
                <w:bCs/>
                <w:sz w:val="24"/>
                <w:szCs w:val="24"/>
              </w:rPr>
            </w:pPr>
            <w:r>
              <w:rPr>
                <w:bCs/>
                <w:sz w:val="24"/>
                <w:szCs w:val="24"/>
              </w:rPr>
              <w:t xml:space="preserve">Conducting System – Wide Testing </w:t>
            </w:r>
          </w:p>
        </w:tc>
      </w:tr>
      <w:tr w:rsidR="004468AB" w:rsidRPr="00747E32" w14:paraId="0CF0C5E8" w14:textId="77777777" w:rsidTr="008F76DC">
        <w:trPr>
          <w:trHeight w:val="335"/>
        </w:trPr>
        <w:tc>
          <w:tcPr>
            <w:tcW w:w="524" w:type="dxa"/>
            <w:vMerge/>
            <w:tcBorders>
              <w:top w:val="nil"/>
            </w:tcBorders>
            <w:textDirection w:val="btLr"/>
          </w:tcPr>
          <w:p w14:paraId="12F04E9E" w14:textId="77777777" w:rsidR="004468AB" w:rsidRPr="00747E32" w:rsidRDefault="004468AB" w:rsidP="00747E32">
            <w:pPr>
              <w:jc w:val="both"/>
              <w:rPr>
                <w:bCs/>
                <w:sz w:val="24"/>
                <w:szCs w:val="24"/>
              </w:rPr>
            </w:pPr>
          </w:p>
        </w:tc>
        <w:tc>
          <w:tcPr>
            <w:tcW w:w="989" w:type="dxa"/>
          </w:tcPr>
          <w:p w14:paraId="2804BFB8" w14:textId="47219730" w:rsidR="004468AB" w:rsidRPr="00747E32" w:rsidRDefault="003A7243" w:rsidP="00747E32">
            <w:pPr>
              <w:pStyle w:val="TableParagraph"/>
              <w:spacing w:line="360" w:lineRule="auto"/>
              <w:ind w:left="100"/>
              <w:jc w:val="both"/>
              <w:rPr>
                <w:bCs/>
                <w:sz w:val="24"/>
                <w:szCs w:val="24"/>
              </w:rPr>
            </w:pPr>
            <w:r>
              <w:rPr>
                <w:bCs/>
                <w:sz w:val="24"/>
                <w:szCs w:val="24"/>
              </w:rPr>
              <w:t>30</w:t>
            </w:r>
            <w:r w:rsidR="00677DC1" w:rsidRPr="00747E32">
              <w:rPr>
                <w:bCs/>
                <w:sz w:val="24"/>
                <w:szCs w:val="24"/>
              </w:rPr>
              <w:t>/</w:t>
            </w:r>
            <w:r>
              <w:rPr>
                <w:bCs/>
                <w:sz w:val="24"/>
                <w:szCs w:val="24"/>
              </w:rPr>
              <w:t>01/25</w:t>
            </w:r>
          </w:p>
        </w:tc>
        <w:tc>
          <w:tcPr>
            <w:tcW w:w="1445" w:type="dxa"/>
          </w:tcPr>
          <w:p w14:paraId="593BB1C9" w14:textId="77777777" w:rsidR="004468AB" w:rsidRPr="00747E32" w:rsidRDefault="00677DC1" w:rsidP="00747E32">
            <w:pPr>
              <w:pStyle w:val="TableParagraph"/>
              <w:spacing w:line="360" w:lineRule="auto"/>
              <w:ind w:left="162"/>
              <w:jc w:val="both"/>
              <w:rPr>
                <w:bCs/>
                <w:sz w:val="24"/>
                <w:szCs w:val="24"/>
              </w:rPr>
            </w:pPr>
            <w:r w:rsidRPr="00747E32">
              <w:rPr>
                <w:bCs/>
                <w:sz w:val="24"/>
                <w:szCs w:val="24"/>
              </w:rPr>
              <w:t>Thursday</w:t>
            </w:r>
          </w:p>
        </w:tc>
        <w:tc>
          <w:tcPr>
            <w:tcW w:w="7112" w:type="dxa"/>
          </w:tcPr>
          <w:p w14:paraId="622051D8" w14:textId="4B1161DD" w:rsidR="004468AB" w:rsidRPr="00747E32" w:rsidRDefault="003A7243" w:rsidP="00747E32">
            <w:pPr>
              <w:pStyle w:val="TableParagraph"/>
              <w:spacing w:line="360" w:lineRule="auto"/>
              <w:ind w:left="1210"/>
              <w:jc w:val="both"/>
              <w:rPr>
                <w:bCs/>
                <w:sz w:val="24"/>
                <w:szCs w:val="24"/>
              </w:rPr>
            </w:pPr>
            <w:r>
              <w:rPr>
                <w:bCs/>
                <w:sz w:val="24"/>
                <w:szCs w:val="24"/>
              </w:rPr>
              <w:t>Implementing Performance Enhancements</w:t>
            </w:r>
          </w:p>
        </w:tc>
      </w:tr>
      <w:tr w:rsidR="004468AB" w:rsidRPr="00747E32" w14:paraId="02039351" w14:textId="77777777" w:rsidTr="008F76DC">
        <w:trPr>
          <w:trHeight w:val="333"/>
        </w:trPr>
        <w:tc>
          <w:tcPr>
            <w:tcW w:w="524" w:type="dxa"/>
            <w:vMerge/>
            <w:tcBorders>
              <w:top w:val="nil"/>
            </w:tcBorders>
            <w:textDirection w:val="btLr"/>
          </w:tcPr>
          <w:p w14:paraId="0BE5011E" w14:textId="77777777" w:rsidR="004468AB" w:rsidRPr="00747E32" w:rsidRDefault="004468AB" w:rsidP="00747E32">
            <w:pPr>
              <w:jc w:val="both"/>
              <w:rPr>
                <w:bCs/>
                <w:sz w:val="24"/>
                <w:szCs w:val="24"/>
              </w:rPr>
            </w:pPr>
          </w:p>
        </w:tc>
        <w:tc>
          <w:tcPr>
            <w:tcW w:w="989" w:type="dxa"/>
            <w:tcBorders>
              <w:bottom w:val="single" w:sz="2" w:space="0" w:color="000000"/>
            </w:tcBorders>
          </w:tcPr>
          <w:p w14:paraId="6B689956" w14:textId="753BF390" w:rsidR="004468AB" w:rsidRPr="00747E32" w:rsidRDefault="003A7243" w:rsidP="00747E32">
            <w:pPr>
              <w:pStyle w:val="TableParagraph"/>
              <w:spacing w:line="360" w:lineRule="auto"/>
              <w:ind w:left="100"/>
              <w:jc w:val="both"/>
              <w:rPr>
                <w:bCs/>
                <w:sz w:val="24"/>
                <w:szCs w:val="24"/>
              </w:rPr>
            </w:pPr>
            <w:r>
              <w:rPr>
                <w:bCs/>
                <w:sz w:val="24"/>
                <w:szCs w:val="24"/>
              </w:rPr>
              <w:t>31/01/25</w:t>
            </w:r>
          </w:p>
        </w:tc>
        <w:tc>
          <w:tcPr>
            <w:tcW w:w="1445" w:type="dxa"/>
            <w:tcBorders>
              <w:bottom w:val="single" w:sz="2" w:space="0" w:color="000000"/>
            </w:tcBorders>
          </w:tcPr>
          <w:p w14:paraId="26CF7659" w14:textId="77777777" w:rsidR="004468AB" w:rsidRPr="00747E32" w:rsidRDefault="00677DC1" w:rsidP="00747E32">
            <w:pPr>
              <w:pStyle w:val="TableParagraph"/>
              <w:spacing w:line="360" w:lineRule="auto"/>
              <w:ind w:left="220"/>
              <w:jc w:val="both"/>
              <w:rPr>
                <w:bCs/>
                <w:sz w:val="24"/>
                <w:szCs w:val="24"/>
              </w:rPr>
            </w:pPr>
            <w:r w:rsidRPr="00747E32">
              <w:rPr>
                <w:bCs/>
                <w:sz w:val="24"/>
                <w:szCs w:val="24"/>
              </w:rPr>
              <w:t>Friday</w:t>
            </w:r>
          </w:p>
        </w:tc>
        <w:tc>
          <w:tcPr>
            <w:tcW w:w="7112" w:type="dxa"/>
            <w:tcBorders>
              <w:bottom w:val="single" w:sz="2" w:space="0" w:color="000000"/>
            </w:tcBorders>
          </w:tcPr>
          <w:p w14:paraId="7FFC02C7" w14:textId="5B09AF59" w:rsidR="004468AB" w:rsidRPr="00747E32" w:rsidRDefault="00EB58E6" w:rsidP="00EB58E6">
            <w:pPr>
              <w:pStyle w:val="TableParagraph"/>
              <w:spacing w:line="360" w:lineRule="auto"/>
              <w:ind w:left="1306"/>
              <w:jc w:val="both"/>
              <w:rPr>
                <w:bCs/>
                <w:sz w:val="24"/>
                <w:szCs w:val="24"/>
              </w:rPr>
            </w:pPr>
            <w:r>
              <w:rPr>
                <w:bCs/>
                <w:sz w:val="24"/>
                <w:szCs w:val="24"/>
              </w:rPr>
              <w:t xml:space="preserve">User Acceptance Testing </w:t>
            </w:r>
          </w:p>
        </w:tc>
      </w:tr>
    </w:tbl>
    <w:p w14:paraId="3801D2A3" w14:textId="77777777" w:rsidR="004468AB" w:rsidRPr="00747E32" w:rsidRDefault="004468AB" w:rsidP="00747E32">
      <w:pPr>
        <w:pStyle w:val="BodyText"/>
        <w:jc w:val="both"/>
        <w:rPr>
          <w:bCs/>
        </w:rPr>
      </w:pPr>
    </w:p>
    <w:p w14:paraId="1CE0748D" w14:textId="77777777" w:rsidR="004468AB" w:rsidRPr="00747E32" w:rsidRDefault="004468AB" w:rsidP="00747E32">
      <w:pPr>
        <w:jc w:val="both"/>
        <w:rPr>
          <w:bCs/>
          <w:sz w:val="24"/>
          <w:szCs w:val="24"/>
        </w:rPr>
        <w:sectPr w:rsidR="004468AB" w:rsidRPr="00747E32" w:rsidSect="00920FAE">
          <w:pgSz w:w="12240" w:h="15840"/>
          <w:pgMar w:top="1440" w:right="1080" w:bottom="1440" w:left="1080" w:header="0" w:footer="928" w:gutter="0"/>
          <w:cols w:space="720"/>
          <w:docGrid w:linePitch="299"/>
        </w:sectPr>
      </w:pPr>
    </w:p>
    <w:p w14:paraId="69E3F660" w14:textId="77777777" w:rsidR="004468AB" w:rsidRPr="00747E32" w:rsidRDefault="00677DC1" w:rsidP="00747E32">
      <w:pPr>
        <w:pStyle w:val="Heading1"/>
        <w:numPr>
          <w:ilvl w:val="0"/>
          <w:numId w:val="3"/>
        </w:numPr>
        <w:spacing w:before="0"/>
        <w:ind w:left="709"/>
        <w:jc w:val="both"/>
        <w:rPr>
          <w:bCs w:val="0"/>
          <w:sz w:val="24"/>
          <w:szCs w:val="24"/>
        </w:rPr>
      </w:pPr>
      <w:bookmarkStart w:id="3" w:name="_TOC_250007"/>
      <w:bookmarkEnd w:id="3"/>
      <w:r w:rsidRPr="00747E32">
        <w:rPr>
          <w:bCs w:val="0"/>
          <w:sz w:val="24"/>
          <w:szCs w:val="24"/>
        </w:rPr>
        <w:lastRenderedPageBreak/>
        <w:t>INTRODUCTION</w:t>
      </w:r>
    </w:p>
    <w:p w14:paraId="3E6D1526" w14:textId="06F4B72E" w:rsidR="00FD4F58" w:rsidRPr="00747E32" w:rsidRDefault="00FD4F58" w:rsidP="00747E32">
      <w:pPr>
        <w:spacing w:after="100" w:afterAutospacing="1"/>
        <w:ind w:left="426"/>
        <w:jc w:val="both"/>
        <w:rPr>
          <w:bCs/>
          <w:sz w:val="24"/>
          <w:szCs w:val="24"/>
          <w:lang w:val="en-IN" w:eastAsia="en-IN"/>
        </w:rPr>
      </w:pPr>
      <w:r w:rsidRPr="00747E32">
        <w:rPr>
          <w:bCs/>
          <w:sz w:val="24"/>
          <w:szCs w:val="24"/>
          <w:lang w:val="en-IN" w:eastAsia="en-IN"/>
        </w:rPr>
        <w:t>Korporate Kitchen is an online food delivery system designed to streamline the process of ordering food online efficiently and seamlessly. Developed during my internship at Incedo Inc., the project encompasses the complete workflow, starting from user registration and authentication to restaurant menu management, order placement, secure payment processing, and real-time delivery tracking. The system is built using Java technologies and follows the Model-View-Controller (MVC) architecture, ensuring a clear separation of concerns, making the application highly scalable, maintainable, and easy to extend. Advanced features such as dynamic menu updates, personalized recommendations, and order history tracking were integrated to enhance the overall user experience, making the platform both intuitive and reliable.</w:t>
      </w:r>
    </w:p>
    <w:p w14:paraId="11A9D58B" w14:textId="77BF17C9" w:rsidR="00920FAE" w:rsidRPr="00747E32" w:rsidRDefault="00920FAE" w:rsidP="00747E32">
      <w:pPr>
        <w:ind w:left="426"/>
        <w:jc w:val="both"/>
        <w:rPr>
          <w:bCs/>
          <w:sz w:val="24"/>
          <w:szCs w:val="24"/>
          <w:lang w:val="en-IN" w:eastAsia="en-IN"/>
        </w:rPr>
      </w:pPr>
      <w:r w:rsidRPr="00747E32">
        <w:rPr>
          <w:bCs/>
          <w:sz w:val="24"/>
          <w:szCs w:val="24"/>
          <w:lang w:val="en-IN" w:eastAsia="en-IN"/>
        </w:rPr>
        <w:t xml:space="preserve">Korporate Kitchen not only simplifies the online food ordering process but also enhances user </w:t>
      </w:r>
      <w:r w:rsidR="009C2EC5" w:rsidRPr="00747E32">
        <w:rPr>
          <w:bCs/>
          <w:sz w:val="24"/>
          <w:szCs w:val="24"/>
          <w:lang w:val="en-IN" w:eastAsia="en-IN"/>
        </w:rPr>
        <w:t xml:space="preserve">   </w:t>
      </w:r>
      <w:r w:rsidRPr="00747E32">
        <w:rPr>
          <w:bCs/>
          <w:sz w:val="24"/>
          <w:szCs w:val="24"/>
          <w:lang w:val="en-IN" w:eastAsia="en-IN"/>
        </w:rPr>
        <w:t>satisfaction by providing a seamless and intuitive interface. The system incorporates robust security measures to protect sensitive user data and ensure secure payment transactions. Role-based access control was implemented to differentiate permissions for customers, administrators, and delivery personnel, ensuring smooth management of user roles and responsibilities. The application uses JSP and JSTL for the front-end, delivering a dynamic and responsive user interface, while Hibernate and Spring Data JPA handle database interactions efficiently, ensuring data integrity and consistency. RESTful APIs were developed to facilitate seamless communication between the front-end and back-end systems, promoting modularity and scalability. Additionally, the system supports real-time order status updates and delivery tracking, providing users with transparency and control over their orders. To ensure high performance and reliability, extensive unit and integration testing were conducted throughout the development process. The adoption of Agile methodologies enabled continuous feedback and iterative improvements, resulting in a high-quality application that met business requirements effectively. Through this project, I gained valuable hands-on experience in Java technologies and full-stack application development, enhancing my technical expertise and problem-solving abilities.</w:t>
      </w:r>
    </w:p>
    <w:p w14:paraId="3B71E29B" w14:textId="22ADBB28" w:rsidR="00920FAE" w:rsidRPr="00747E32" w:rsidRDefault="00920FAE" w:rsidP="00747E32">
      <w:pPr>
        <w:ind w:left="426"/>
        <w:jc w:val="both"/>
        <w:rPr>
          <w:bCs/>
          <w:sz w:val="24"/>
          <w:szCs w:val="24"/>
          <w:lang w:val="en-IN" w:eastAsia="en-IN"/>
        </w:rPr>
      </w:pPr>
    </w:p>
    <w:p w14:paraId="3D55E57A" w14:textId="77777777" w:rsidR="001A01C4" w:rsidRPr="00747E32" w:rsidRDefault="001A01C4" w:rsidP="00747E32">
      <w:pPr>
        <w:ind w:left="426"/>
        <w:jc w:val="both"/>
        <w:rPr>
          <w:bCs/>
          <w:sz w:val="24"/>
          <w:szCs w:val="24"/>
          <w:lang w:val="en-IN" w:eastAsia="en-IN"/>
        </w:rPr>
      </w:pPr>
    </w:p>
    <w:p w14:paraId="02157BE4" w14:textId="77777777" w:rsidR="001A01C4" w:rsidRPr="00747E32" w:rsidRDefault="001A01C4" w:rsidP="00747E32">
      <w:pPr>
        <w:ind w:left="426"/>
        <w:jc w:val="both"/>
        <w:rPr>
          <w:bCs/>
          <w:sz w:val="24"/>
          <w:szCs w:val="24"/>
          <w:lang w:val="en-IN" w:eastAsia="en-IN"/>
        </w:rPr>
      </w:pPr>
    </w:p>
    <w:p w14:paraId="1B0F1520" w14:textId="77777777" w:rsidR="00920FAE" w:rsidRPr="00747E32" w:rsidRDefault="00920FAE" w:rsidP="00747E32">
      <w:pPr>
        <w:ind w:left="426"/>
        <w:jc w:val="both"/>
        <w:rPr>
          <w:bCs/>
          <w:vanish/>
          <w:sz w:val="24"/>
          <w:szCs w:val="24"/>
          <w:lang w:val="en-IN" w:eastAsia="en-IN"/>
        </w:rPr>
      </w:pPr>
      <w:r w:rsidRPr="00747E32">
        <w:rPr>
          <w:bCs/>
          <w:vanish/>
          <w:sz w:val="24"/>
          <w:szCs w:val="24"/>
          <w:lang w:val="en-IN" w:eastAsia="en-IN"/>
        </w:rPr>
        <w:t>Top of Form</w:t>
      </w:r>
    </w:p>
    <w:p w14:paraId="2CAA24AC" w14:textId="77777777" w:rsidR="00920FAE" w:rsidRPr="00747E32" w:rsidRDefault="00920FAE" w:rsidP="00747E32">
      <w:pPr>
        <w:ind w:left="426"/>
        <w:jc w:val="both"/>
        <w:rPr>
          <w:bCs/>
          <w:vanish/>
          <w:sz w:val="24"/>
          <w:szCs w:val="24"/>
          <w:lang w:val="en-IN" w:eastAsia="en-IN"/>
        </w:rPr>
      </w:pPr>
      <w:r w:rsidRPr="00747E32">
        <w:rPr>
          <w:bCs/>
          <w:vanish/>
          <w:sz w:val="24"/>
          <w:szCs w:val="24"/>
          <w:lang w:val="en-IN" w:eastAsia="en-IN"/>
        </w:rPr>
        <w:t>Bottom of Form</w:t>
      </w:r>
    </w:p>
    <w:p w14:paraId="79D134BC" w14:textId="164DAF3B" w:rsidR="00FD4F58" w:rsidRPr="00747E32" w:rsidRDefault="00FD4F58" w:rsidP="00747E32">
      <w:pPr>
        <w:ind w:left="426"/>
        <w:jc w:val="both"/>
        <w:rPr>
          <w:bCs/>
          <w:sz w:val="24"/>
          <w:szCs w:val="24"/>
          <w:lang w:val="en-IN" w:eastAsia="en-IN"/>
        </w:rPr>
      </w:pPr>
    </w:p>
    <w:p w14:paraId="69E0F9A5" w14:textId="77777777" w:rsidR="00FD4F58" w:rsidRPr="00747E32" w:rsidRDefault="00FD4F58" w:rsidP="00947314">
      <w:pPr>
        <w:pStyle w:val="ListParagraph"/>
        <w:numPr>
          <w:ilvl w:val="0"/>
          <w:numId w:val="6"/>
        </w:numPr>
        <w:pBdr>
          <w:bottom w:val="single" w:sz="6" w:space="1" w:color="auto"/>
        </w:pBdr>
        <w:ind w:left="426"/>
        <w:jc w:val="both"/>
        <w:rPr>
          <w:bCs/>
          <w:vanish/>
          <w:sz w:val="24"/>
          <w:szCs w:val="24"/>
          <w:lang w:val="en-IN" w:eastAsia="en-IN"/>
        </w:rPr>
      </w:pPr>
      <w:r w:rsidRPr="00747E32">
        <w:rPr>
          <w:bCs/>
          <w:vanish/>
          <w:sz w:val="24"/>
          <w:szCs w:val="24"/>
          <w:lang w:val="en-IN" w:eastAsia="en-IN"/>
        </w:rPr>
        <w:lastRenderedPageBreak/>
        <w:t>Top of Form</w:t>
      </w:r>
    </w:p>
    <w:p w14:paraId="76D617C3" w14:textId="77777777" w:rsidR="00FD4F58" w:rsidRPr="00747E32" w:rsidRDefault="00FD4F58" w:rsidP="00947314">
      <w:pPr>
        <w:pStyle w:val="ListParagraph"/>
        <w:numPr>
          <w:ilvl w:val="0"/>
          <w:numId w:val="6"/>
        </w:numPr>
        <w:pBdr>
          <w:top w:val="single" w:sz="6" w:space="1" w:color="auto"/>
        </w:pBdr>
        <w:ind w:left="426"/>
        <w:jc w:val="both"/>
        <w:rPr>
          <w:bCs/>
          <w:vanish/>
          <w:sz w:val="24"/>
          <w:szCs w:val="24"/>
          <w:lang w:val="en-IN" w:eastAsia="en-IN"/>
        </w:rPr>
      </w:pPr>
      <w:r w:rsidRPr="00747E32">
        <w:rPr>
          <w:bCs/>
          <w:vanish/>
          <w:sz w:val="24"/>
          <w:szCs w:val="24"/>
          <w:lang w:val="en-IN" w:eastAsia="en-IN"/>
        </w:rPr>
        <w:t>Bottom of Form</w:t>
      </w:r>
    </w:p>
    <w:p w14:paraId="08576C92" w14:textId="47217DC5" w:rsidR="004468AB" w:rsidRPr="00747E32" w:rsidRDefault="00F479FB" w:rsidP="00747E32">
      <w:pPr>
        <w:pStyle w:val="Heading3"/>
        <w:spacing w:before="74"/>
        <w:ind w:left="709"/>
        <w:jc w:val="both"/>
        <w:rPr>
          <w:b w:val="0"/>
        </w:rPr>
      </w:pPr>
      <w:r w:rsidRPr="00747E32">
        <w:rPr>
          <w:b w:val="0"/>
        </w:rPr>
        <w:t xml:space="preserve"> 1.1 Module Description:</w:t>
      </w:r>
    </w:p>
    <w:p w14:paraId="3714CD7D" w14:textId="77777777" w:rsidR="00C03A9D" w:rsidRPr="00747E32" w:rsidRDefault="00C03A9D" w:rsidP="00747E32">
      <w:pPr>
        <w:spacing w:after="160"/>
        <w:ind w:left="993"/>
        <w:jc w:val="both"/>
        <w:rPr>
          <w:bCs/>
          <w:sz w:val="24"/>
          <w:szCs w:val="24"/>
        </w:rPr>
      </w:pPr>
      <w:r w:rsidRPr="00747E32">
        <w:rPr>
          <w:bCs/>
          <w:sz w:val="24"/>
          <w:szCs w:val="24"/>
        </w:rPr>
        <w:t>The Korporate Kitchen project is designed as a comprehensive online food delivery system that brings together multiple stakeholders through distinct yet integrated modules. Each module has been developed to address specific functionalities and workflows within the system. Below is an in-depth description of each module:</w:t>
      </w:r>
    </w:p>
    <w:p w14:paraId="341C0389" w14:textId="5C19CDD5" w:rsidR="00C03A9D" w:rsidRPr="00747E32" w:rsidRDefault="00C03A9D" w:rsidP="00947314">
      <w:pPr>
        <w:pStyle w:val="ListParagraph"/>
        <w:numPr>
          <w:ilvl w:val="2"/>
          <w:numId w:val="10"/>
        </w:numPr>
        <w:spacing w:after="160"/>
        <w:jc w:val="both"/>
        <w:rPr>
          <w:bCs/>
          <w:sz w:val="24"/>
          <w:szCs w:val="24"/>
        </w:rPr>
      </w:pPr>
      <w:r w:rsidRPr="00747E32">
        <w:rPr>
          <w:bCs/>
          <w:sz w:val="24"/>
          <w:szCs w:val="24"/>
        </w:rPr>
        <w:t xml:space="preserve">User </w:t>
      </w:r>
      <w:r w:rsidRPr="00747E32">
        <w:rPr>
          <w:bCs/>
          <w:sz w:val="24"/>
          <w:szCs w:val="24"/>
        </w:rPr>
        <w:br/>
        <w:t>The User Module is the primary interface for the end customers. It encompasses functionalities that allow users to:</w:t>
      </w:r>
    </w:p>
    <w:p w14:paraId="31C0716B" w14:textId="32B56582" w:rsidR="00C03A9D" w:rsidRPr="00747E32" w:rsidRDefault="00C03A9D" w:rsidP="00947314">
      <w:pPr>
        <w:pStyle w:val="ListParagraph"/>
        <w:numPr>
          <w:ilvl w:val="3"/>
          <w:numId w:val="19"/>
        </w:numPr>
        <w:spacing w:after="160"/>
        <w:ind w:hanging="95"/>
        <w:jc w:val="both"/>
        <w:rPr>
          <w:bCs/>
          <w:sz w:val="24"/>
          <w:szCs w:val="24"/>
        </w:rPr>
      </w:pPr>
      <w:r w:rsidRPr="00747E32">
        <w:rPr>
          <w:bCs/>
          <w:sz w:val="24"/>
          <w:szCs w:val="24"/>
        </w:rPr>
        <w:t xml:space="preserve">Register and Log In: New users can create an account by providing their personal </w:t>
      </w:r>
      <w:r w:rsidR="00F479FB" w:rsidRPr="00747E32">
        <w:rPr>
          <w:bCs/>
          <w:sz w:val="24"/>
          <w:szCs w:val="24"/>
        </w:rPr>
        <w:t xml:space="preserve">   </w:t>
      </w:r>
      <w:r w:rsidRPr="00747E32">
        <w:rPr>
          <w:bCs/>
          <w:sz w:val="24"/>
          <w:szCs w:val="24"/>
        </w:rPr>
        <w:t>details such as name, email, password, contact information, and address. Existing users log in to access the syste</w:t>
      </w:r>
      <w:r w:rsidR="00F479FB" w:rsidRPr="00747E32">
        <w:rPr>
          <w:bCs/>
          <w:sz w:val="24"/>
          <w:szCs w:val="24"/>
        </w:rPr>
        <w:t>m.</w:t>
      </w:r>
    </w:p>
    <w:p w14:paraId="3ECBD6C2" w14:textId="6D257BE9" w:rsidR="00C03A9D" w:rsidRPr="00747E32" w:rsidRDefault="00C03A9D" w:rsidP="00947314">
      <w:pPr>
        <w:pStyle w:val="ListParagraph"/>
        <w:numPr>
          <w:ilvl w:val="3"/>
          <w:numId w:val="19"/>
        </w:numPr>
        <w:spacing w:after="160"/>
        <w:ind w:hanging="95"/>
        <w:jc w:val="both"/>
        <w:rPr>
          <w:bCs/>
          <w:sz w:val="24"/>
          <w:szCs w:val="24"/>
        </w:rPr>
      </w:pPr>
      <w:r w:rsidRPr="00747E32">
        <w:rPr>
          <w:bCs/>
          <w:sz w:val="24"/>
          <w:szCs w:val="24"/>
        </w:rPr>
        <w:t>Profile Management: Users can view and update their profile details including their contact information and delivery address.</w:t>
      </w:r>
    </w:p>
    <w:p w14:paraId="2CFAB5DB" w14:textId="04A19B03" w:rsidR="00C03A9D" w:rsidRPr="00747E32" w:rsidRDefault="00C03A9D" w:rsidP="00947314">
      <w:pPr>
        <w:pStyle w:val="ListParagraph"/>
        <w:numPr>
          <w:ilvl w:val="3"/>
          <w:numId w:val="19"/>
        </w:numPr>
        <w:spacing w:after="160"/>
        <w:ind w:hanging="95"/>
        <w:jc w:val="both"/>
        <w:rPr>
          <w:bCs/>
          <w:sz w:val="24"/>
          <w:szCs w:val="24"/>
        </w:rPr>
      </w:pPr>
      <w:r w:rsidRPr="00747E32">
        <w:rPr>
          <w:bCs/>
          <w:sz w:val="24"/>
          <w:szCs w:val="24"/>
        </w:rPr>
        <w:t>Browse Restaurants: Once logged in, users are presented with a dashboard that lists all the available restaurants. Each restaurant is displayed with key details like name, address, and a link to view its menu.</w:t>
      </w:r>
    </w:p>
    <w:p w14:paraId="24B72519" w14:textId="77777777" w:rsidR="00747E32" w:rsidRDefault="00492075" w:rsidP="00947314">
      <w:pPr>
        <w:pStyle w:val="ListParagraph"/>
        <w:numPr>
          <w:ilvl w:val="3"/>
          <w:numId w:val="19"/>
        </w:numPr>
        <w:spacing w:after="160"/>
        <w:ind w:hanging="95"/>
        <w:jc w:val="both"/>
        <w:rPr>
          <w:bCs/>
          <w:sz w:val="24"/>
          <w:szCs w:val="24"/>
        </w:rPr>
      </w:pPr>
      <w:r w:rsidRPr="00747E32">
        <w:rPr>
          <w:bCs/>
          <w:sz w:val="24"/>
          <w:szCs w:val="24"/>
        </w:rPr>
        <w:t>R</w:t>
      </w:r>
      <w:r w:rsidR="00F479FB" w:rsidRPr="00747E32">
        <w:rPr>
          <w:bCs/>
          <w:sz w:val="24"/>
          <w:szCs w:val="24"/>
        </w:rPr>
        <w:t xml:space="preserve">estaurant Menu and Cart Management: Users can click on a restaurant </w:t>
      </w:r>
      <w:r w:rsidRPr="00747E32">
        <w:rPr>
          <w:bCs/>
          <w:sz w:val="24"/>
          <w:szCs w:val="24"/>
        </w:rPr>
        <w:t xml:space="preserve"> </w:t>
      </w:r>
      <w:r w:rsidR="00F479FB" w:rsidRPr="00747E32">
        <w:rPr>
          <w:bCs/>
          <w:sz w:val="24"/>
          <w:szCs w:val="24"/>
        </w:rPr>
        <w:t>to view its menu. They have the option to add selected menu items to their cart. The cart module keeps track of items, quantities, and calculates the total price.</w:t>
      </w:r>
    </w:p>
    <w:p w14:paraId="1172923A" w14:textId="77777777" w:rsidR="00747E32" w:rsidRDefault="00C03A9D" w:rsidP="00947314">
      <w:pPr>
        <w:pStyle w:val="ListParagraph"/>
        <w:numPr>
          <w:ilvl w:val="3"/>
          <w:numId w:val="19"/>
        </w:numPr>
        <w:spacing w:after="160"/>
        <w:ind w:hanging="95"/>
        <w:jc w:val="both"/>
        <w:rPr>
          <w:bCs/>
          <w:sz w:val="24"/>
          <w:szCs w:val="24"/>
        </w:rPr>
      </w:pPr>
      <w:r w:rsidRPr="00747E32">
        <w:rPr>
          <w:bCs/>
          <w:sz w:val="24"/>
          <w:szCs w:val="24"/>
        </w:rPr>
        <w:t>Payment and Order Placement: The module integrates a payment gateway that allows users to securely make payments for their orders. After payment confirmation, the order is placed and stored in the system.</w:t>
      </w:r>
    </w:p>
    <w:p w14:paraId="580B886D" w14:textId="77777777" w:rsidR="00747E32" w:rsidRDefault="00C03A9D" w:rsidP="00947314">
      <w:pPr>
        <w:pStyle w:val="ListParagraph"/>
        <w:numPr>
          <w:ilvl w:val="3"/>
          <w:numId w:val="19"/>
        </w:numPr>
        <w:spacing w:after="160"/>
        <w:ind w:hanging="95"/>
        <w:jc w:val="both"/>
        <w:rPr>
          <w:bCs/>
          <w:sz w:val="24"/>
          <w:szCs w:val="24"/>
        </w:rPr>
      </w:pPr>
      <w:r w:rsidRPr="00747E32">
        <w:rPr>
          <w:bCs/>
          <w:sz w:val="24"/>
          <w:szCs w:val="24"/>
        </w:rPr>
        <w:t>Order History and Repeat Orders: Users can view a detailed history of their past orders and have the option to repeat previous orders with a single click.</w:t>
      </w:r>
    </w:p>
    <w:p w14:paraId="3AE180A7" w14:textId="501BDD74" w:rsidR="00C03A9D" w:rsidRPr="00747E32" w:rsidRDefault="00C03A9D" w:rsidP="00947314">
      <w:pPr>
        <w:pStyle w:val="ListParagraph"/>
        <w:numPr>
          <w:ilvl w:val="3"/>
          <w:numId w:val="19"/>
        </w:numPr>
        <w:spacing w:after="160"/>
        <w:ind w:hanging="95"/>
        <w:jc w:val="both"/>
        <w:rPr>
          <w:bCs/>
          <w:sz w:val="24"/>
          <w:szCs w:val="24"/>
        </w:rPr>
      </w:pPr>
      <w:r w:rsidRPr="00747E32">
        <w:rPr>
          <w:bCs/>
          <w:sz w:val="24"/>
          <w:szCs w:val="24"/>
        </w:rPr>
        <w:t>Remarks Feature: To improve service quality, users can provide feedback or remarks about their experience. They can view all submitted remarks and add new ones directly through the interface.</w:t>
      </w:r>
    </w:p>
    <w:p w14:paraId="78115D95" w14:textId="4578BBC7" w:rsidR="00C03A9D" w:rsidRPr="000E3129" w:rsidRDefault="00C03A9D" w:rsidP="00947314">
      <w:pPr>
        <w:pStyle w:val="ListParagraph"/>
        <w:numPr>
          <w:ilvl w:val="2"/>
          <w:numId w:val="19"/>
        </w:numPr>
        <w:spacing w:after="160"/>
        <w:ind w:right="394"/>
        <w:jc w:val="both"/>
        <w:rPr>
          <w:bCs/>
          <w:sz w:val="24"/>
          <w:szCs w:val="24"/>
        </w:rPr>
      </w:pPr>
      <w:r w:rsidRPr="000E3129">
        <w:rPr>
          <w:bCs/>
          <w:sz w:val="24"/>
          <w:szCs w:val="24"/>
        </w:rPr>
        <w:lastRenderedPageBreak/>
        <w:t>Restaurant</w:t>
      </w:r>
      <w:r w:rsidR="000E3129" w:rsidRPr="000E3129">
        <w:rPr>
          <w:bCs/>
          <w:sz w:val="24"/>
          <w:szCs w:val="24"/>
        </w:rPr>
        <w:t xml:space="preserve"> </w:t>
      </w:r>
      <w:r w:rsidRPr="000E3129">
        <w:rPr>
          <w:bCs/>
          <w:sz w:val="24"/>
          <w:szCs w:val="24"/>
        </w:rPr>
        <w:br/>
        <w:t>The Restaurant Module caters to the needs of restaurants participating in the platform. Its functionalities include:</w:t>
      </w:r>
    </w:p>
    <w:p w14:paraId="4D4011F1" w14:textId="4B92B9AA" w:rsidR="00C03A9D" w:rsidRPr="00747E32" w:rsidRDefault="00C03A9D" w:rsidP="00947314">
      <w:pPr>
        <w:pStyle w:val="ListParagraph"/>
        <w:numPr>
          <w:ilvl w:val="3"/>
          <w:numId w:val="19"/>
        </w:numPr>
        <w:spacing w:after="160"/>
        <w:ind w:left="2127" w:hanging="142"/>
        <w:jc w:val="both"/>
        <w:rPr>
          <w:bCs/>
          <w:sz w:val="24"/>
          <w:szCs w:val="24"/>
        </w:rPr>
      </w:pPr>
      <w:r w:rsidRPr="00747E32">
        <w:rPr>
          <w:bCs/>
          <w:sz w:val="24"/>
          <w:szCs w:val="24"/>
        </w:rPr>
        <w:t>Registration and Login: Restaurants can register on the platform by providing necessary details such as restaurant name, contact information, and address. After registration, they can log in to access their dashboard.</w:t>
      </w:r>
    </w:p>
    <w:p w14:paraId="2DFD2B49" w14:textId="20E20B1D" w:rsidR="00C03A9D" w:rsidRPr="00747E32" w:rsidRDefault="00C03A9D" w:rsidP="00947314">
      <w:pPr>
        <w:pStyle w:val="ListParagraph"/>
        <w:numPr>
          <w:ilvl w:val="3"/>
          <w:numId w:val="19"/>
        </w:numPr>
        <w:spacing w:after="160"/>
        <w:ind w:left="2127" w:hanging="142"/>
        <w:jc w:val="both"/>
        <w:rPr>
          <w:bCs/>
          <w:sz w:val="24"/>
          <w:szCs w:val="24"/>
        </w:rPr>
      </w:pPr>
      <w:r w:rsidRPr="00747E32">
        <w:rPr>
          <w:bCs/>
          <w:sz w:val="24"/>
          <w:szCs w:val="24"/>
        </w:rPr>
        <w:t>Dashboard: The restaurant dashboard offers an overview of incoming orders, sales, and other key performance indicators. It also provides links to manage the menu and view orders.</w:t>
      </w:r>
    </w:p>
    <w:p w14:paraId="6472561A" w14:textId="044DB01A" w:rsidR="00C03A9D" w:rsidRPr="00747E32" w:rsidRDefault="00492075" w:rsidP="00947314">
      <w:pPr>
        <w:pStyle w:val="ListParagraph"/>
        <w:numPr>
          <w:ilvl w:val="3"/>
          <w:numId w:val="19"/>
        </w:numPr>
        <w:spacing w:after="160"/>
        <w:ind w:left="2127" w:hanging="142"/>
        <w:jc w:val="both"/>
        <w:rPr>
          <w:bCs/>
          <w:sz w:val="24"/>
          <w:szCs w:val="24"/>
        </w:rPr>
      </w:pPr>
      <w:r w:rsidRPr="00747E32">
        <w:rPr>
          <w:bCs/>
          <w:sz w:val="24"/>
          <w:szCs w:val="24"/>
        </w:rPr>
        <w:t xml:space="preserve"> </w:t>
      </w:r>
      <w:r w:rsidR="00C03A9D" w:rsidRPr="00747E32">
        <w:rPr>
          <w:bCs/>
          <w:sz w:val="24"/>
          <w:szCs w:val="24"/>
        </w:rPr>
        <w:t>Menu Management: Restaurants can add, update, or delete menu items through a dedicated interface. Each menu item includes details such as name, description, price, type, and availability timings (available from and available until).</w:t>
      </w:r>
    </w:p>
    <w:p w14:paraId="115E0155" w14:textId="19600272" w:rsidR="00C03A9D" w:rsidRPr="00747E32" w:rsidRDefault="00C03A9D" w:rsidP="00947314">
      <w:pPr>
        <w:pStyle w:val="ListParagraph"/>
        <w:numPr>
          <w:ilvl w:val="3"/>
          <w:numId w:val="19"/>
        </w:numPr>
        <w:tabs>
          <w:tab w:val="left" w:pos="1276"/>
        </w:tabs>
        <w:spacing w:after="160"/>
        <w:ind w:left="2127" w:hanging="142"/>
        <w:jc w:val="both"/>
        <w:rPr>
          <w:bCs/>
          <w:sz w:val="24"/>
          <w:szCs w:val="24"/>
        </w:rPr>
      </w:pPr>
      <w:r w:rsidRPr="00747E32">
        <w:rPr>
          <w:bCs/>
          <w:sz w:val="24"/>
          <w:szCs w:val="24"/>
        </w:rPr>
        <w:t>Order Tracking: The module enables restaurants to view and manage orders placed by users. This includes order details such as items ordered, quantities, total price, and order status.</w:t>
      </w:r>
    </w:p>
    <w:p w14:paraId="5E65E435" w14:textId="0855289E" w:rsidR="00C03A9D" w:rsidRPr="00747E32" w:rsidRDefault="00C03A9D" w:rsidP="00947314">
      <w:pPr>
        <w:pStyle w:val="ListParagraph"/>
        <w:numPr>
          <w:ilvl w:val="3"/>
          <w:numId w:val="19"/>
        </w:numPr>
        <w:spacing w:after="160"/>
        <w:ind w:left="2127" w:hanging="142"/>
        <w:jc w:val="both"/>
        <w:rPr>
          <w:bCs/>
          <w:sz w:val="24"/>
          <w:szCs w:val="24"/>
        </w:rPr>
      </w:pPr>
      <w:r w:rsidRPr="00747E32">
        <w:rPr>
          <w:bCs/>
          <w:sz w:val="24"/>
          <w:szCs w:val="24"/>
        </w:rPr>
        <w:t>Bank Details Management: To facilitate payment reconciliation, restaurants can view their bank details and transaction history related to customer orders.</w:t>
      </w:r>
    </w:p>
    <w:p w14:paraId="05F0A64A" w14:textId="6754DB40" w:rsidR="00C03A9D" w:rsidRPr="00747E32" w:rsidRDefault="00C03A9D" w:rsidP="00947314">
      <w:pPr>
        <w:pStyle w:val="ListParagraph"/>
        <w:numPr>
          <w:ilvl w:val="2"/>
          <w:numId w:val="19"/>
        </w:numPr>
        <w:spacing w:after="160"/>
        <w:jc w:val="both"/>
        <w:rPr>
          <w:bCs/>
          <w:sz w:val="24"/>
          <w:szCs w:val="24"/>
        </w:rPr>
      </w:pPr>
      <w:r w:rsidRPr="00747E32">
        <w:rPr>
          <w:bCs/>
          <w:sz w:val="24"/>
          <w:szCs w:val="24"/>
        </w:rPr>
        <w:t xml:space="preserve">Delivery </w:t>
      </w:r>
      <w:r w:rsidRPr="00747E32">
        <w:rPr>
          <w:bCs/>
          <w:sz w:val="24"/>
          <w:szCs w:val="24"/>
        </w:rPr>
        <w:br/>
        <w:t>The Delivery Module is designed for the delivery agents who are responsible for order pickup and delivery. This module includes:</w:t>
      </w:r>
    </w:p>
    <w:p w14:paraId="7C2820F9" w14:textId="3FB61C7F" w:rsidR="00C03A9D" w:rsidRPr="00747E32" w:rsidRDefault="00C03A9D" w:rsidP="00947314">
      <w:pPr>
        <w:pStyle w:val="ListParagraph"/>
        <w:numPr>
          <w:ilvl w:val="3"/>
          <w:numId w:val="19"/>
        </w:numPr>
        <w:spacing w:after="160"/>
        <w:ind w:left="2127" w:hanging="284"/>
        <w:jc w:val="both"/>
        <w:rPr>
          <w:bCs/>
          <w:sz w:val="24"/>
          <w:szCs w:val="24"/>
        </w:rPr>
      </w:pPr>
      <w:r w:rsidRPr="00747E32">
        <w:rPr>
          <w:bCs/>
          <w:sz w:val="24"/>
          <w:szCs w:val="24"/>
        </w:rPr>
        <w:t>Registration and Login: Delivery agents register on the platform by providing personal and contact details. After registration, they can log in to access their delivery dashboard.</w:t>
      </w:r>
    </w:p>
    <w:p w14:paraId="2A85E439" w14:textId="357F9745" w:rsidR="00C03A9D" w:rsidRPr="00747E32" w:rsidRDefault="00C03A9D" w:rsidP="00947314">
      <w:pPr>
        <w:pStyle w:val="ListParagraph"/>
        <w:numPr>
          <w:ilvl w:val="3"/>
          <w:numId w:val="19"/>
        </w:numPr>
        <w:spacing w:after="160"/>
        <w:ind w:left="2127" w:hanging="284"/>
        <w:jc w:val="both"/>
        <w:rPr>
          <w:bCs/>
          <w:sz w:val="24"/>
          <w:szCs w:val="24"/>
        </w:rPr>
      </w:pPr>
      <w:r w:rsidRPr="00747E32">
        <w:rPr>
          <w:bCs/>
          <w:sz w:val="24"/>
          <w:szCs w:val="24"/>
        </w:rPr>
        <w:t>Dashboard: The delivery dashboard displays orders that are awaiting delivery. Delivery agents can view order details, including the customer’s name, items ordered, quantity, total price, and order date.</w:t>
      </w:r>
    </w:p>
    <w:p w14:paraId="6D912A9B" w14:textId="1287BE9D" w:rsidR="00C03A9D" w:rsidRPr="00747E32" w:rsidRDefault="00C03A9D" w:rsidP="00947314">
      <w:pPr>
        <w:pStyle w:val="ListParagraph"/>
        <w:numPr>
          <w:ilvl w:val="3"/>
          <w:numId w:val="19"/>
        </w:numPr>
        <w:spacing w:after="160"/>
        <w:ind w:left="2127" w:hanging="284"/>
        <w:jc w:val="both"/>
        <w:rPr>
          <w:bCs/>
          <w:sz w:val="24"/>
          <w:szCs w:val="24"/>
        </w:rPr>
      </w:pPr>
      <w:r w:rsidRPr="00747E32">
        <w:rPr>
          <w:bCs/>
          <w:sz w:val="24"/>
          <w:szCs w:val="24"/>
        </w:rPr>
        <w:t>Order Management: Delivery agents can accept or reject orders. Once an order is accepted, the status is updated accordingly and the user is informed about the delivery progress.</w:t>
      </w:r>
    </w:p>
    <w:p w14:paraId="751C7C95" w14:textId="2AA481BF" w:rsidR="00C03A9D" w:rsidRPr="00747E32" w:rsidRDefault="00C03A9D" w:rsidP="00947314">
      <w:pPr>
        <w:pStyle w:val="ListParagraph"/>
        <w:numPr>
          <w:ilvl w:val="3"/>
          <w:numId w:val="19"/>
        </w:numPr>
        <w:spacing w:after="160"/>
        <w:ind w:left="2127" w:hanging="284"/>
        <w:jc w:val="both"/>
        <w:rPr>
          <w:bCs/>
          <w:sz w:val="24"/>
          <w:szCs w:val="24"/>
        </w:rPr>
      </w:pPr>
      <w:r w:rsidRPr="00747E32">
        <w:rPr>
          <w:bCs/>
          <w:sz w:val="24"/>
          <w:szCs w:val="24"/>
        </w:rPr>
        <w:lastRenderedPageBreak/>
        <w:t>Profile Management: Delivery agents have access to a profile page where they can view and update their personal information.</w:t>
      </w:r>
    </w:p>
    <w:p w14:paraId="18B73D10" w14:textId="77777777" w:rsidR="000E3129" w:rsidRDefault="00C03A9D" w:rsidP="00947314">
      <w:pPr>
        <w:pStyle w:val="ListParagraph"/>
        <w:numPr>
          <w:ilvl w:val="3"/>
          <w:numId w:val="19"/>
        </w:numPr>
        <w:spacing w:after="160"/>
        <w:ind w:left="2127" w:hanging="284"/>
        <w:jc w:val="both"/>
        <w:rPr>
          <w:bCs/>
          <w:sz w:val="24"/>
          <w:szCs w:val="24"/>
        </w:rPr>
      </w:pPr>
      <w:r w:rsidRPr="00747E32">
        <w:rPr>
          <w:bCs/>
          <w:sz w:val="24"/>
          <w:szCs w:val="24"/>
        </w:rPr>
        <w:t>Delivery Status Updates: The module allows agents to update the delivery status (e.g., pending, delivered, or failed) as they progress through the delivery process.</w:t>
      </w:r>
    </w:p>
    <w:p w14:paraId="342270B2" w14:textId="44072C83" w:rsidR="00C03A9D" w:rsidRPr="000E3129" w:rsidRDefault="00492075" w:rsidP="00947314">
      <w:pPr>
        <w:pStyle w:val="ListParagraph"/>
        <w:numPr>
          <w:ilvl w:val="2"/>
          <w:numId w:val="19"/>
        </w:numPr>
        <w:spacing w:after="160"/>
        <w:jc w:val="both"/>
        <w:rPr>
          <w:bCs/>
          <w:sz w:val="24"/>
          <w:szCs w:val="24"/>
        </w:rPr>
      </w:pPr>
      <w:r w:rsidRPr="000E3129">
        <w:rPr>
          <w:bCs/>
          <w:sz w:val="24"/>
          <w:szCs w:val="24"/>
        </w:rPr>
        <w:t xml:space="preserve"> </w:t>
      </w:r>
      <w:r w:rsidR="00C03A9D" w:rsidRPr="000E3129">
        <w:rPr>
          <w:bCs/>
          <w:sz w:val="24"/>
          <w:szCs w:val="24"/>
        </w:rPr>
        <w:t xml:space="preserve">Admin </w:t>
      </w:r>
      <w:r w:rsidR="00C03A9D" w:rsidRPr="000E3129">
        <w:rPr>
          <w:bCs/>
          <w:sz w:val="24"/>
          <w:szCs w:val="24"/>
        </w:rPr>
        <w:br/>
      </w:r>
      <w:r w:rsidR="00502933" w:rsidRPr="000E3129">
        <w:rPr>
          <w:bCs/>
          <w:sz w:val="24"/>
          <w:szCs w:val="24"/>
        </w:rPr>
        <w:t xml:space="preserve"> </w:t>
      </w:r>
      <w:r w:rsidR="000E3129" w:rsidRPr="000E3129">
        <w:rPr>
          <w:bCs/>
          <w:sz w:val="24"/>
          <w:szCs w:val="24"/>
        </w:rPr>
        <w:t xml:space="preserve"> </w:t>
      </w:r>
      <w:r w:rsidR="00C03A9D" w:rsidRPr="000E3129">
        <w:rPr>
          <w:bCs/>
          <w:sz w:val="24"/>
          <w:szCs w:val="24"/>
        </w:rPr>
        <w:t>The Admin Module provides administrative oversight of the entire system. Its ke</w:t>
      </w:r>
      <w:r w:rsidR="000E3129" w:rsidRPr="000E3129">
        <w:rPr>
          <w:bCs/>
          <w:sz w:val="24"/>
          <w:szCs w:val="24"/>
        </w:rPr>
        <w:t xml:space="preserve">y    </w:t>
      </w:r>
      <w:r w:rsidR="00747E32" w:rsidRPr="000E3129">
        <w:rPr>
          <w:bCs/>
          <w:sz w:val="24"/>
          <w:szCs w:val="24"/>
        </w:rPr>
        <w:t>functionalities include:</w:t>
      </w:r>
    </w:p>
    <w:p w14:paraId="284A323C" w14:textId="06D809F5" w:rsidR="00C03A9D" w:rsidRPr="00747E32" w:rsidRDefault="00C03A9D" w:rsidP="00947314">
      <w:pPr>
        <w:pStyle w:val="ListParagraph"/>
        <w:numPr>
          <w:ilvl w:val="3"/>
          <w:numId w:val="20"/>
        </w:numPr>
        <w:spacing w:after="160"/>
        <w:ind w:left="2268" w:hanging="425"/>
        <w:jc w:val="both"/>
        <w:rPr>
          <w:bCs/>
          <w:sz w:val="24"/>
          <w:szCs w:val="24"/>
        </w:rPr>
      </w:pPr>
      <w:r w:rsidRPr="00747E32">
        <w:rPr>
          <w:bCs/>
          <w:sz w:val="24"/>
          <w:szCs w:val="24"/>
        </w:rPr>
        <w:t>Dashboard: Administrators have access to a central dashboard that aggregates critical system information, including counts of registered users, restaurants, and delivery agents.</w:t>
      </w:r>
    </w:p>
    <w:p w14:paraId="287E99C7" w14:textId="77777777" w:rsidR="00747E32" w:rsidRDefault="00C03A9D" w:rsidP="00947314">
      <w:pPr>
        <w:pStyle w:val="ListParagraph"/>
        <w:numPr>
          <w:ilvl w:val="3"/>
          <w:numId w:val="20"/>
        </w:numPr>
        <w:spacing w:after="160"/>
        <w:ind w:left="2268"/>
        <w:jc w:val="both"/>
        <w:rPr>
          <w:bCs/>
          <w:sz w:val="24"/>
          <w:szCs w:val="24"/>
        </w:rPr>
      </w:pPr>
      <w:r w:rsidRPr="00747E32">
        <w:rPr>
          <w:bCs/>
          <w:sz w:val="24"/>
          <w:szCs w:val="24"/>
        </w:rPr>
        <w:t>User Management: Admins can view, edit, or delete user accounts, ensuring that the platform remains secure and well-managed.</w:t>
      </w:r>
    </w:p>
    <w:p w14:paraId="4DC5BDA7" w14:textId="77777777" w:rsidR="00747E32" w:rsidRDefault="00C03A9D" w:rsidP="00947314">
      <w:pPr>
        <w:pStyle w:val="ListParagraph"/>
        <w:numPr>
          <w:ilvl w:val="3"/>
          <w:numId w:val="20"/>
        </w:numPr>
        <w:spacing w:after="160"/>
        <w:ind w:left="2268"/>
        <w:jc w:val="both"/>
        <w:rPr>
          <w:bCs/>
          <w:sz w:val="24"/>
          <w:szCs w:val="24"/>
        </w:rPr>
      </w:pPr>
      <w:r w:rsidRPr="00747E32">
        <w:rPr>
          <w:bCs/>
          <w:sz w:val="24"/>
          <w:szCs w:val="24"/>
        </w:rPr>
        <w:t>Restaurant Management: This section allows administrators to monitor restaurant registrations, menu updates, and overall restaurant performance on the platform.</w:t>
      </w:r>
    </w:p>
    <w:p w14:paraId="387F6EC0" w14:textId="77777777" w:rsidR="00747E32" w:rsidRDefault="00C03A9D" w:rsidP="00947314">
      <w:pPr>
        <w:pStyle w:val="ListParagraph"/>
        <w:numPr>
          <w:ilvl w:val="3"/>
          <w:numId w:val="20"/>
        </w:numPr>
        <w:spacing w:after="160"/>
        <w:ind w:left="2268"/>
        <w:jc w:val="both"/>
        <w:rPr>
          <w:bCs/>
          <w:sz w:val="24"/>
          <w:szCs w:val="24"/>
        </w:rPr>
      </w:pPr>
      <w:r w:rsidRPr="00747E32">
        <w:rPr>
          <w:bCs/>
          <w:sz w:val="24"/>
          <w:szCs w:val="24"/>
        </w:rPr>
        <w:t>Delivery Agent Management: Admins can oversee the registration and activity of delivery agents, ensuring that deliveries are executed efficiently.</w:t>
      </w:r>
    </w:p>
    <w:p w14:paraId="0FA8C0FC" w14:textId="7CADF43B" w:rsidR="00C03A9D" w:rsidRPr="00747E32" w:rsidRDefault="00C03A9D" w:rsidP="00947314">
      <w:pPr>
        <w:pStyle w:val="ListParagraph"/>
        <w:numPr>
          <w:ilvl w:val="3"/>
          <w:numId w:val="20"/>
        </w:numPr>
        <w:spacing w:after="160"/>
        <w:ind w:left="2268"/>
        <w:jc w:val="both"/>
        <w:rPr>
          <w:bCs/>
          <w:sz w:val="24"/>
          <w:szCs w:val="24"/>
        </w:rPr>
      </w:pPr>
      <w:r w:rsidRPr="00747E32">
        <w:rPr>
          <w:bCs/>
          <w:sz w:val="24"/>
          <w:szCs w:val="24"/>
        </w:rPr>
        <w:t>System Monitoring: Additional tools and views are provided to monitor</w:t>
      </w:r>
      <w:r w:rsidR="00502933" w:rsidRPr="00747E32">
        <w:rPr>
          <w:bCs/>
          <w:sz w:val="24"/>
          <w:szCs w:val="24"/>
        </w:rPr>
        <w:t xml:space="preserve"> </w:t>
      </w:r>
      <w:r w:rsidRPr="00747E32">
        <w:rPr>
          <w:bCs/>
          <w:sz w:val="24"/>
          <w:szCs w:val="24"/>
        </w:rPr>
        <w:t>transactions,</w:t>
      </w:r>
      <w:r w:rsidR="00502933" w:rsidRPr="00747E32">
        <w:rPr>
          <w:bCs/>
          <w:sz w:val="24"/>
          <w:szCs w:val="24"/>
        </w:rPr>
        <w:t xml:space="preserve"> </w:t>
      </w:r>
      <w:r w:rsidRPr="00747E32">
        <w:rPr>
          <w:bCs/>
          <w:sz w:val="24"/>
          <w:szCs w:val="24"/>
        </w:rPr>
        <w:t>order  flow, and system performance, facilitating quick resolution of any issues that may arise.</w:t>
      </w:r>
    </w:p>
    <w:p w14:paraId="772C94F8" w14:textId="7C68D331" w:rsidR="00502933" w:rsidRDefault="00502933" w:rsidP="00747E32">
      <w:pPr>
        <w:pStyle w:val="Heading1"/>
        <w:tabs>
          <w:tab w:val="left" w:pos="3798"/>
        </w:tabs>
        <w:ind w:firstLine="471"/>
        <w:jc w:val="both"/>
        <w:rPr>
          <w:b w:val="0"/>
          <w:sz w:val="24"/>
          <w:szCs w:val="24"/>
        </w:rPr>
      </w:pPr>
    </w:p>
    <w:p w14:paraId="5C7AE91F" w14:textId="542A0BC5" w:rsidR="00187454" w:rsidRDefault="00187454" w:rsidP="00187454"/>
    <w:p w14:paraId="6C126898" w14:textId="4C0C505C" w:rsidR="00187454" w:rsidRDefault="00187454" w:rsidP="00187454"/>
    <w:p w14:paraId="0F73AD32" w14:textId="67583DFC" w:rsidR="00187454" w:rsidRDefault="00187454" w:rsidP="00187454"/>
    <w:p w14:paraId="3F4EE58E" w14:textId="19B47551" w:rsidR="00187454" w:rsidRDefault="00187454" w:rsidP="00187454"/>
    <w:p w14:paraId="3B0564A4" w14:textId="77777777" w:rsidR="00187454" w:rsidRPr="00187454" w:rsidRDefault="00187454" w:rsidP="00187454"/>
    <w:p w14:paraId="230D3F25" w14:textId="75E099A7" w:rsidR="004468AB" w:rsidRPr="00747E32" w:rsidRDefault="000D467F" w:rsidP="00747E32">
      <w:pPr>
        <w:pStyle w:val="Heading1"/>
        <w:tabs>
          <w:tab w:val="left" w:pos="3798"/>
        </w:tabs>
        <w:ind w:hanging="189"/>
        <w:jc w:val="both"/>
        <w:rPr>
          <w:b w:val="0"/>
          <w:sz w:val="24"/>
          <w:szCs w:val="24"/>
        </w:rPr>
      </w:pPr>
      <w:r w:rsidRPr="00747E32">
        <w:rPr>
          <w:b w:val="0"/>
          <w:sz w:val="24"/>
          <w:szCs w:val="24"/>
        </w:rPr>
        <w:lastRenderedPageBreak/>
        <w:t xml:space="preserve">2. </w:t>
      </w:r>
      <w:r w:rsidR="00C03A9D" w:rsidRPr="00747E32">
        <w:rPr>
          <w:b w:val="0"/>
          <w:sz w:val="24"/>
          <w:szCs w:val="24"/>
        </w:rPr>
        <w:t>SYSTEM</w:t>
      </w:r>
      <w:r w:rsidR="00C03A9D" w:rsidRPr="00747E32">
        <w:rPr>
          <w:b w:val="0"/>
          <w:spacing w:val="8"/>
          <w:sz w:val="24"/>
          <w:szCs w:val="24"/>
        </w:rPr>
        <w:t xml:space="preserve"> </w:t>
      </w:r>
      <w:r w:rsidR="00C03A9D" w:rsidRPr="00747E32">
        <w:rPr>
          <w:b w:val="0"/>
          <w:sz w:val="24"/>
          <w:szCs w:val="24"/>
        </w:rPr>
        <w:t>ANALYSIS</w:t>
      </w:r>
    </w:p>
    <w:p w14:paraId="61284546" w14:textId="72D07876" w:rsidR="001A4A81" w:rsidRPr="00747E32" w:rsidRDefault="00502933" w:rsidP="00747E32">
      <w:pPr>
        <w:pStyle w:val="Heading3"/>
        <w:spacing w:before="90"/>
        <w:ind w:right="111"/>
        <w:jc w:val="both"/>
        <w:rPr>
          <w:b w:val="0"/>
          <w:lang w:val="en-IN"/>
        </w:rPr>
      </w:pPr>
      <w:r w:rsidRPr="00747E32">
        <w:rPr>
          <w:b w:val="0"/>
        </w:rPr>
        <w:t xml:space="preserve"> </w:t>
      </w:r>
      <w:r w:rsidR="000D467F" w:rsidRPr="00747E32">
        <w:rPr>
          <w:b w:val="0"/>
        </w:rPr>
        <w:t xml:space="preserve">2.1 </w:t>
      </w:r>
      <w:r w:rsidR="00FA365E" w:rsidRPr="00747E32">
        <w:rPr>
          <w:b w:val="0"/>
        </w:rPr>
        <w:t>Requirement Analysis</w:t>
      </w:r>
      <w:r w:rsidRPr="00747E32">
        <w:rPr>
          <w:b w:val="0"/>
          <w:spacing w:val="-3"/>
        </w:rPr>
        <w:t xml:space="preserve"> </w:t>
      </w:r>
    </w:p>
    <w:p w14:paraId="2C62A201" w14:textId="72E9EDF4" w:rsidR="001A4A81" w:rsidRPr="00747E32" w:rsidRDefault="00502933" w:rsidP="00747E32">
      <w:pPr>
        <w:pStyle w:val="Heading3"/>
        <w:tabs>
          <w:tab w:val="left" w:pos="825"/>
        </w:tabs>
        <w:spacing w:before="90"/>
        <w:ind w:left="851" w:right="111" w:hanging="391"/>
        <w:jc w:val="both"/>
        <w:rPr>
          <w:b w:val="0"/>
        </w:rPr>
      </w:pPr>
      <w:r w:rsidRPr="00747E32">
        <w:rPr>
          <w:b w:val="0"/>
        </w:rPr>
        <w:t xml:space="preserve">       </w:t>
      </w:r>
      <w:r w:rsidR="002F16DD" w:rsidRPr="00747E32">
        <w:rPr>
          <w:b w:val="0"/>
        </w:rPr>
        <w:t>Meetings with stakeholders and end-users were conducted to gather valuable insights and identify the core functionalities required for each module. These discussions provided a clear understanding of business needs, user expectations, and system requirements, enabling the development team to define precise objectives and prioritize essential features. The collaborative approach ensured that the system was aligned with the stakeholders' goals while addressing the end-users' pain points effectively.</w:t>
      </w:r>
    </w:p>
    <w:p w14:paraId="4BBA1CC9" w14:textId="77777777" w:rsidR="001A01C4" w:rsidRPr="00747E32" w:rsidRDefault="001A01C4" w:rsidP="00747E32">
      <w:pPr>
        <w:jc w:val="both"/>
        <w:rPr>
          <w:sz w:val="24"/>
          <w:szCs w:val="24"/>
        </w:rPr>
      </w:pPr>
    </w:p>
    <w:p w14:paraId="09FCAE98" w14:textId="3FDF04A1" w:rsidR="007626B0" w:rsidRPr="00747E32" w:rsidRDefault="00FA365E" w:rsidP="00747E32">
      <w:pPr>
        <w:ind w:left="568"/>
        <w:jc w:val="both"/>
        <w:rPr>
          <w:bCs/>
          <w:sz w:val="24"/>
          <w:szCs w:val="24"/>
        </w:rPr>
      </w:pPr>
      <w:r w:rsidRPr="00747E32">
        <w:rPr>
          <w:bCs/>
          <w:sz w:val="24"/>
          <w:szCs w:val="24"/>
        </w:rPr>
        <w:t>2.2 Use</w:t>
      </w:r>
      <w:r w:rsidR="007626B0" w:rsidRPr="00747E32">
        <w:rPr>
          <w:bCs/>
          <w:sz w:val="24"/>
          <w:szCs w:val="24"/>
        </w:rPr>
        <w:t xml:space="preserve"> Case </w:t>
      </w:r>
      <w:r w:rsidRPr="00747E32">
        <w:rPr>
          <w:bCs/>
          <w:sz w:val="24"/>
          <w:szCs w:val="24"/>
        </w:rPr>
        <w:t>Development:</w:t>
      </w:r>
    </w:p>
    <w:p w14:paraId="169E7A1A" w14:textId="02F962DF" w:rsidR="007626B0" w:rsidRPr="00747E32" w:rsidRDefault="00502933" w:rsidP="00747E32">
      <w:pPr>
        <w:pStyle w:val="ListParagraph"/>
        <w:ind w:left="993" w:hanging="533"/>
        <w:jc w:val="both"/>
        <w:rPr>
          <w:bCs/>
          <w:sz w:val="24"/>
          <w:szCs w:val="24"/>
        </w:rPr>
      </w:pPr>
      <w:r w:rsidRPr="00747E32">
        <w:rPr>
          <w:bCs/>
          <w:sz w:val="24"/>
          <w:szCs w:val="24"/>
        </w:rPr>
        <w:t xml:space="preserve">         </w:t>
      </w:r>
      <w:r w:rsidR="007626B0" w:rsidRPr="00747E32">
        <w:rPr>
          <w:bCs/>
          <w:sz w:val="24"/>
          <w:szCs w:val="24"/>
        </w:rPr>
        <w:t xml:space="preserve">Use case development involved creating detailed use case diagrams and flowcharts to </w:t>
      </w:r>
      <w:r w:rsidR="00FA365E" w:rsidRPr="00747E32">
        <w:rPr>
          <w:bCs/>
          <w:sz w:val="24"/>
          <w:szCs w:val="24"/>
        </w:rPr>
        <w:t>map the</w:t>
      </w:r>
      <w:r w:rsidR="007626B0" w:rsidRPr="00747E32">
        <w:rPr>
          <w:bCs/>
          <w:sz w:val="24"/>
          <w:szCs w:val="24"/>
        </w:rPr>
        <w:t xml:space="preserve"> </w:t>
      </w:r>
      <w:r w:rsidR="00FA365E" w:rsidRPr="00747E32">
        <w:rPr>
          <w:bCs/>
          <w:sz w:val="24"/>
          <w:szCs w:val="24"/>
        </w:rPr>
        <w:t>entire process</w:t>
      </w:r>
      <w:r w:rsidR="007626B0" w:rsidRPr="00747E32">
        <w:rPr>
          <w:bCs/>
          <w:sz w:val="24"/>
          <w:szCs w:val="24"/>
        </w:rPr>
        <w:t xml:space="preserve"> flow, covering interactions between users and the system as well as backend processing. These diagrams provided a visual representation of various scenarios, outlining how different user roles interact with the system and how the system responds to their actions. By defining each use case, the development team was able to identify potential system behaviors, validate functional requirements, and ensure that all critical workflows were accounted for in the system design.</w:t>
      </w:r>
    </w:p>
    <w:p w14:paraId="5AD8BA25" w14:textId="4002ABFD" w:rsidR="009C2EC5" w:rsidRPr="00747E32" w:rsidRDefault="00D826AB" w:rsidP="00747E32">
      <w:pPr>
        <w:pStyle w:val="ListParagraph"/>
        <w:ind w:left="993" w:firstLine="0"/>
        <w:jc w:val="both"/>
        <w:rPr>
          <w:bCs/>
          <w:sz w:val="24"/>
          <w:szCs w:val="24"/>
          <w:lang w:val="en-IN" w:eastAsia="en-IN"/>
        </w:rPr>
      </w:pPr>
      <w:r w:rsidRPr="00747E32">
        <w:rPr>
          <w:bCs/>
          <w:sz w:val="24"/>
          <w:szCs w:val="24"/>
          <w:lang w:eastAsia="en-IN"/>
        </w:rPr>
        <w:t xml:space="preserve">     2.2.1 </w:t>
      </w:r>
      <w:r w:rsidR="00241F2C" w:rsidRPr="00747E32">
        <w:rPr>
          <w:bCs/>
          <w:sz w:val="24"/>
          <w:szCs w:val="24"/>
          <w:lang w:eastAsia="en-IN"/>
        </w:rPr>
        <w:t>Data Flow Analysis:</w:t>
      </w:r>
    </w:p>
    <w:p w14:paraId="0502EC45" w14:textId="138FE541" w:rsidR="00EF5363" w:rsidRDefault="00241F2C" w:rsidP="00747E32">
      <w:pPr>
        <w:pStyle w:val="ListParagraph"/>
        <w:ind w:left="1560" w:firstLine="0"/>
        <w:jc w:val="both"/>
        <w:rPr>
          <w:bCs/>
          <w:sz w:val="24"/>
          <w:szCs w:val="24"/>
          <w:lang w:val="en-IN" w:eastAsia="en-IN"/>
        </w:rPr>
      </w:pPr>
      <w:r w:rsidRPr="00747E32">
        <w:rPr>
          <w:bCs/>
          <w:sz w:val="24"/>
          <w:szCs w:val="24"/>
          <w:lang w:eastAsia="en-IN"/>
        </w:rPr>
        <w:t xml:space="preserve"> </w:t>
      </w:r>
      <w:r w:rsidR="00EF5363" w:rsidRPr="00747E32">
        <w:rPr>
          <w:bCs/>
          <w:sz w:val="24"/>
          <w:szCs w:val="24"/>
          <w:lang w:val="en-IN" w:eastAsia="en-IN"/>
        </w:rPr>
        <w:t>Data Flow Analysis involved creating detailed data flow diagrams (DFDs) to illustrate how data moves between different modules and the database. These diagrams provided a clear visualization of the system’s data inputs, processes, and outputs, ensuring seamless communication between various components. By mapping the data flow, the development team was able to identify potential bottlenecks, optimize data processing, and maintain data integrity across the system. This analysis ensured that the system architecture was efficient, scalable, and capable of handling future data growth effectively.</w:t>
      </w:r>
    </w:p>
    <w:p w14:paraId="125AB041" w14:textId="727A5EDD" w:rsidR="00187454" w:rsidRDefault="00187454" w:rsidP="00747E32">
      <w:pPr>
        <w:pStyle w:val="ListParagraph"/>
        <w:ind w:left="1560" w:firstLine="0"/>
        <w:jc w:val="both"/>
        <w:rPr>
          <w:bCs/>
          <w:sz w:val="24"/>
          <w:szCs w:val="24"/>
          <w:lang w:val="en-IN" w:eastAsia="en-IN"/>
        </w:rPr>
      </w:pPr>
    </w:p>
    <w:p w14:paraId="5B9646CF" w14:textId="77777777" w:rsidR="00187454" w:rsidRPr="00747E32" w:rsidRDefault="00187454" w:rsidP="00747E32">
      <w:pPr>
        <w:pStyle w:val="ListParagraph"/>
        <w:ind w:left="1560" w:firstLine="0"/>
        <w:jc w:val="both"/>
        <w:rPr>
          <w:bCs/>
          <w:sz w:val="24"/>
          <w:szCs w:val="24"/>
          <w:lang w:val="en-IN" w:eastAsia="en-IN"/>
        </w:rPr>
      </w:pPr>
    </w:p>
    <w:p w14:paraId="03AC905A" w14:textId="0464D85B" w:rsidR="00076B41" w:rsidRPr="00747E32" w:rsidRDefault="00D826AB" w:rsidP="00747E32">
      <w:pPr>
        <w:spacing w:before="100" w:beforeAutospacing="1" w:after="100" w:afterAutospacing="1"/>
        <w:jc w:val="both"/>
        <w:rPr>
          <w:bCs/>
          <w:sz w:val="24"/>
          <w:szCs w:val="24"/>
          <w:lang w:val="en-IN" w:eastAsia="en-IN"/>
        </w:rPr>
      </w:pPr>
      <w:r w:rsidRPr="00747E32">
        <w:rPr>
          <w:bCs/>
          <w:sz w:val="24"/>
          <w:szCs w:val="24"/>
          <w:lang w:val="en-IN" w:eastAsia="en-IN"/>
        </w:rPr>
        <w:lastRenderedPageBreak/>
        <w:t xml:space="preserve">                      </w:t>
      </w:r>
      <w:r w:rsidR="00502933" w:rsidRPr="00747E32">
        <w:rPr>
          <w:bCs/>
          <w:sz w:val="24"/>
          <w:szCs w:val="24"/>
          <w:lang w:val="en-IN" w:eastAsia="en-IN"/>
        </w:rPr>
        <w:t xml:space="preserve"> </w:t>
      </w:r>
      <w:r w:rsidR="00EC1511">
        <w:rPr>
          <w:bCs/>
          <w:sz w:val="24"/>
          <w:szCs w:val="24"/>
          <w:lang w:val="en-IN" w:eastAsia="en-IN"/>
        </w:rPr>
        <w:t xml:space="preserve">2.2.2 </w:t>
      </w:r>
      <w:r w:rsidR="00076B41" w:rsidRPr="00747E32">
        <w:rPr>
          <w:bCs/>
          <w:sz w:val="24"/>
          <w:szCs w:val="24"/>
          <w:lang w:val="en-IN" w:eastAsia="en-IN"/>
        </w:rPr>
        <w:t xml:space="preserve">Feasibility </w:t>
      </w:r>
      <w:r w:rsidR="00FA365E" w:rsidRPr="00747E32">
        <w:rPr>
          <w:bCs/>
          <w:sz w:val="24"/>
          <w:szCs w:val="24"/>
          <w:lang w:val="en-IN" w:eastAsia="en-IN"/>
        </w:rPr>
        <w:t>Study:</w:t>
      </w:r>
    </w:p>
    <w:p w14:paraId="421399FE" w14:textId="2D8A78E1" w:rsidR="002F5235" w:rsidRPr="00747E32" w:rsidRDefault="00076B41" w:rsidP="00747E32">
      <w:pPr>
        <w:pStyle w:val="ListParagraph"/>
        <w:spacing w:before="100" w:beforeAutospacing="1" w:after="100" w:afterAutospacing="1"/>
        <w:ind w:left="1985" w:firstLine="0"/>
        <w:jc w:val="both"/>
        <w:rPr>
          <w:bCs/>
          <w:sz w:val="24"/>
          <w:szCs w:val="24"/>
          <w:lang w:val="en-IN" w:eastAsia="en-IN"/>
        </w:rPr>
      </w:pPr>
      <w:r w:rsidRPr="00747E32">
        <w:rPr>
          <w:bCs/>
          <w:sz w:val="24"/>
          <w:szCs w:val="24"/>
          <w:lang w:val="en-IN" w:eastAsia="en-IN"/>
        </w:rPr>
        <w:t xml:space="preserve">This involved a thorough evaluation of the technical, economic, and operational aspects of the project to determine its viability. Technical feasibility assessed whether the available technologies, tools, and infrastructure could support the development and deployment of the system. Economic feasibility </w:t>
      </w:r>
      <w:r w:rsidR="00FA365E" w:rsidRPr="00747E32">
        <w:rPr>
          <w:bCs/>
          <w:sz w:val="24"/>
          <w:szCs w:val="24"/>
          <w:lang w:val="en-IN" w:eastAsia="en-IN"/>
        </w:rPr>
        <w:t>analysed</w:t>
      </w:r>
      <w:r w:rsidRPr="00747E32">
        <w:rPr>
          <w:bCs/>
          <w:sz w:val="24"/>
          <w:szCs w:val="24"/>
          <w:lang w:val="en-IN" w:eastAsia="en-IN"/>
        </w:rPr>
        <w:t xml:space="preserve"> the cost-effectiveness of the project by comparing the estimated development, maintenance, and operational costs against the expected benefits. Operational feasibility evaluated whether the system would integrate smoothly into the existing workflows and meet the needs of end-users. This comprehensive assessment helped identify potential risks, establish mitigation strategies, and ensure that the project was both practical and </w:t>
      </w:r>
      <w:r w:rsidR="00FA365E" w:rsidRPr="00747E32">
        <w:rPr>
          <w:bCs/>
          <w:sz w:val="24"/>
          <w:szCs w:val="24"/>
          <w:lang w:val="en-IN" w:eastAsia="en-IN"/>
        </w:rPr>
        <w:t>sustainable. The</w:t>
      </w:r>
      <w:r w:rsidR="002F5235" w:rsidRPr="00747E32">
        <w:rPr>
          <w:bCs/>
          <w:sz w:val="24"/>
          <w:szCs w:val="24"/>
          <w:lang w:val="en-IN" w:eastAsia="en-IN"/>
        </w:rPr>
        <w:t xml:space="preserve"> analysis of Non-Functional Requirements focused on evaluating critical aspects such as </w:t>
      </w:r>
      <w:r w:rsidR="009C2EC5" w:rsidRPr="00747E32">
        <w:rPr>
          <w:bCs/>
          <w:sz w:val="24"/>
          <w:szCs w:val="24"/>
          <w:lang w:val="en-IN" w:eastAsia="en-IN"/>
        </w:rPr>
        <w:t xml:space="preserve">    </w:t>
      </w:r>
      <w:r w:rsidR="002F5235" w:rsidRPr="00747E32">
        <w:rPr>
          <w:bCs/>
          <w:sz w:val="24"/>
          <w:szCs w:val="24"/>
          <w:lang w:val="en-IN" w:eastAsia="en-IN"/>
        </w:rPr>
        <w:t xml:space="preserve">performance, scalability, security, and maintainability to ensure that the system could meet both current and future demands. Performance considerations involved optimizing response times, minimizing latency, and ensuring the system could handle high loads efficiently. Scalability was assessed to ensure the system could accommodate increasing user traffic and data volume without compromising functionality. Security measures were </w:t>
      </w:r>
      <w:r w:rsidR="00FA365E" w:rsidRPr="00747E32">
        <w:rPr>
          <w:bCs/>
          <w:sz w:val="24"/>
          <w:szCs w:val="24"/>
          <w:lang w:val="en-IN" w:eastAsia="en-IN"/>
        </w:rPr>
        <w:t>analysed</w:t>
      </w:r>
      <w:r w:rsidR="002F5235" w:rsidRPr="00747E32">
        <w:rPr>
          <w:bCs/>
          <w:sz w:val="24"/>
          <w:szCs w:val="24"/>
          <w:lang w:val="en-IN" w:eastAsia="en-IN"/>
        </w:rPr>
        <w:t xml:space="preserve"> to protect sensitive data, prevent unauthorized access, and ensure compliance with industry standards. Maintainability was prioritized to facilitate easy updates, bug fixes, and system enhancements over time. This thorough evaluation ensured that the system was not only reliable and secure but also capable of adapting to evolving business needs.</w:t>
      </w:r>
    </w:p>
    <w:p w14:paraId="0C0BC88E" w14:textId="77777777" w:rsidR="002F5235" w:rsidRPr="00747E32" w:rsidRDefault="002F5235" w:rsidP="00947314">
      <w:pPr>
        <w:pStyle w:val="ListParagraph"/>
        <w:numPr>
          <w:ilvl w:val="0"/>
          <w:numId w:val="18"/>
        </w:numPr>
        <w:pBdr>
          <w:bottom w:val="single" w:sz="6" w:space="1" w:color="auto"/>
        </w:pBdr>
        <w:spacing w:after="0"/>
        <w:jc w:val="both"/>
        <w:rPr>
          <w:bCs/>
          <w:vanish/>
          <w:sz w:val="24"/>
          <w:szCs w:val="24"/>
          <w:lang w:val="en-IN" w:eastAsia="en-IN"/>
        </w:rPr>
      </w:pPr>
      <w:r w:rsidRPr="00747E32">
        <w:rPr>
          <w:bCs/>
          <w:vanish/>
          <w:sz w:val="24"/>
          <w:szCs w:val="24"/>
          <w:lang w:val="en-IN" w:eastAsia="en-IN"/>
        </w:rPr>
        <w:t>Top of Form</w:t>
      </w:r>
    </w:p>
    <w:p w14:paraId="3B19A7B5" w14:textId="77777777" w:rsidR="002F5235" w:rsidRPr="00747E32" w:rsidRDefault="002F5235" w:rsidP="00947314">
      <w:pPr>
        <w:pStyle w:val="ListParagraph"/>
        <w:numPr>
          <w:ilvl w:val="0"/>
          <w:numId w:val="18"/>
        </w:numPr>
        <w:pBdr>
          <w:top w:val="single" w:sz="6" w:space="1" w:color="auto"/>
        </w:pBdr>
        <w:spacing w:after="0"/>
        <w:jc w:val="both"/>
        <w:rPr>
          <w:bCs/>
          <w:vanish/>
          <w:sz w:val="24"/>
          <w:szCs w:val="24"/>
          <w:lang w:val="en-IN" w:eastAsia="en-IN"/>
        </w:rPr>
      </w:pPr>
      <w:r w:rsidRPr="00747E32">
        <w:rPr>
          <w:bCs/>
          <w:vanish/>
          <w:sz w:val="24"/>
          <w:szCs w:val="24"/>
          <w:lang w:val="en-IN" w:eastAsia="en-IN"/>
        </w:rPr>
        <w:t>Bottom of Form</w:t>
      </w:r>
    </w:p>
    <w:p w14:paraId="62732B9B" w14:textId="1D238A96" w:rsidR="004468AB" w:rsidRDefault="00502933" w:rsidP="00747E32">
      <w:pPr>
        <w:pStyle w:val="Heading3"/>
        <w:spacing w:before="6"/>
        <w:ind w:left="1276"/>
        <w:jc w:val="both"/>
        <w:rPr>
          <w:b w:val="0"/>
        </w:rPr>
      </w:pPr>
      <w:r w:rsidRPr="00747E32">
        <w:rPr>
          <w:b w:val="0"/>
        </w:rPr>
        <w:t xml:space="preserve">  </w:t>
      </w:r>
      <w:r w:rsidR="00090EDD" w:rsidRPr="00747E32">
        <w:rPr>
          <w:b w:val="0"/>
        </w:rPr>
        <w:t xml:space="preserve">2.2.3   </w:t>
      </w:r>
      <w:r w:rsidRPr="00747E32">
        <w:rPr>
          <w:b w:val="0"/>
        </w:rPr>
        <w:t>Proposed System</w:t>
      </w:r>
      <w:r w:rsidR="00541F16">
        <w:rPr>
          <w:b w:val="0"/>
        </w:rPr>
        <w:tab/>
      </w:r>
    </w:p>
    <w:p w14:paraId="3D064B4F" w14:textId="64F676E3" w:rsidR="001A4A81" w:rsidRPr="00B859E2" w:rsidRDefault="0098050B" w:rsidP="00B859E2">
      <w:pPr>
        <w:pStyle w:val="NormalWeb"/>
        <w:spacing w:line="360" w:lineRule="auto"/>
        <w:ind w:left="2127"/>
        <w:jc w:val="both"/>
        <w:sectPr w:rsidR="001A4A81" w:rsidRPr="00B859E2" w:rsidSect="00920FAE">
          <w:footerReference w:type="default" r:id="rId25"/>
          <w:pgSz w:w="11910" w:h="16840"/>
          <w:pgMar w:top="1440" w:right="1080" w:bottom="1440" w:left="1080" w:header="0" w:footer="998" w:gutter="0"/>
          <w:cols w:space="720"/>
          <w:docGrid w:linePitch="299"/>
        </w:sectPr>
      </w:pPr>
      <w:r w:rsidRPr="0098050B">
        <w:t>The Korporate Kitchen project optimizes workflow by restructuring operations for efficiency. It applies key transformations such as Swap, which reorders adjacent processes to enhance execution, and Distribute/Factorize, which either distributes or consolidates similar operations. Additionally, Merge/Split is used to combine multiple tasks or divide complex ones for better modularity. The Re-associate transformation adjusts the execution order of functionally associative operations to improve performance. These transformations ensure that the system remains scalable, efficient, and well-maintained.</w:t>
      </w:r>
    </w:p>
    <w:p w14:paraId="1288048B" w14:textId="14EB64FC" w:rsidR="004468AB" w:rsidRPr="00747E32" w:rsidRDefault="000D467F" w:rsidP="00B859E2">
      <w:pPr>
        <w:pStyle w:val="Heading1"/>
        <w:spacing w:before="64"/>
        <w:ind w:left="2299" w:hanging="1873"/>
        <w:jc w:val="both"/>
        <w:rPr>
          <w:b w:val="0"/>
          <w:sz w:val="24"/>
          <w:szCs w:val="24"/>
        </w:rPr>
      </w:pPr>
      <w:bookmarkStart w:id="4" w:name="_TOC_250006"/>
      <w:bookmarkEnd w:id="4"/>
      <w:r w:rsidRPr="00747E32">
        <w:rPr>
          <w:b w:val="0"/>
          <w:sz w:val="24"/>
          <w:szCs w:val="24"/>
        </w:rPr>
        <w:lastRenderedPageBreak/>
        <w:t>3.</w:t>
      </w:r>
      <w:r w:rsidR="00090EDD" w:rsidRPr="00747E32">
        <w:rPr>
          <w:b w:val="0"/>
          <w:sz w:val="24"/>
          <w:szCs w:val="24"/>
        </w:rPr>
        <w:t xml:space="preserve"> </w:t>
      </w:r>
      <w:r w:rsidRPr="00747E32">
        <w:rPr>
          <w:b w:val="0"/>
          <w:sz w:val="24"/>
          <w:szCs w:val="24"/>
        </w:rPr>
        <w:t>SOFTWARE REQUIREMENTS SPECIFICATIONS</w:t>
      </w:r>
    </w:p>
    <w:p w14:paraId="072303D8" w14:textId="0A0E39E3" w:rsidR="004468AB" w:rsidRPr="00747E32" w:rsidRDefault="00677DC1" w:rsidP="00747E32">
      <w:pPr>
        <w:pStyle w:val="Heading3"/>
        <w:jc w:val="both"/>
        <w:rPr>
          <w:b w:val="0"/>
        </w:rPr>
      </w:pPr>
      <w:r w:rsidRPr="00747E32">
        <w:rPr>
          <w:b w:val="0"/>
        </w:rPr>
        <w:t xml:space="preserve">3.1 </w:t>
      </w:r>
      <w:r w:rsidR="00090EDD" w:rsidRPr="00747E32">
        <w:rPr>
          <w:b w:val="0"/>
        </w:rPr>
        <w:t>Functional Requirements</w:t>
      </w:r>
    </w:p>
    <w:p w14:paraId="27A51EC7" w14:textId="77777777" w:rsidR="000D467F" w:rsidRPr="00747E32" w:rsidRDefault="00677DC1" w:rsidP="00EC1511">
      <w:pPr>
        <w:pStyle w:val="BodyText"/>
        <w:spacing w:before="233"/>
        <w:ind w:left="851" w:right="980"/>
        <w:jc w:val="both"/>
        <w:rPr>
          <w:bCs/>
        </w:rPr>
      </w:pPr>
      <w:r w:rsidRPr="00747E32">
        <w:rPr>
          <w:bCs/>
        </w:rPr>
        <w:t>The software requirement specification can produce at the culmination of the analysis task. The function and performance allocated to software as part of system engineering are refined by established a complete information description, a detailed functional description, a representation of system behavior, and indication of performance and design constrain, appropriate validate criteria, and other information pertinent to requirements.</w:t>
      </w:r>
    </w:p>
    <w:p w14:paraId="57F987B4" w14:textId="2E3EFFD3" w:rsidR="004468AB" w:rsidRPr="00747E32" w:rsidRDefault="000D467F" w:rsidP="00947314">
      <w:pPr>
        <w:pStyle w:val="BodyText"/>
        <w:numPr>
          <w:ilvl w:val="1"/>
          <w:numId w:val="9"/>
        </w:numPr>
        <w:spacing w:before="233"/>
        <w:ind w:right="980"/>
        <w:jc w:val="both"/>
        <w:rPr>
          <w:bCs/>
        </w:rPr>
      </w:pPr>
      <w:r w:rsidRPr="00747E32">
        <w:t xml:space="preserve"> Software Requirements</w:t>
      </w:r>
      <w:r w:rsidRPr="00747E32">
        <w:rPr>
          <w:color w:val="6F2F9F"/>
        </w:rPr>
        <w:t>:</w:t>
      </w:r>
    </w:p>
    <w:p w14:paraId="19E1F02C" w14:textId="32C79C60" w:rsidR="000D467F" w:rsidRPr="00747E32" w:rsidRDefault="00677DC1" w:rsidP="000701EE">
      <w:pPr>
        <w:pStyle w:val="ListParagraph"/>
        <w:numPr>
          <w:ilvl w:val="0"/>
          <w:numId w:val="8"/>
        </w:numPr>
        <w:tabs>
          <w:tab w:val="left" w:pos="2621"/>
        </w:tabs>
        <w:spacing w:before="1"/>
        <w:ind w:left="1276" w:hanging="284"/>
        <w:jc w:val="both"/>
        <w:rPr>
          <w:bCs/>
          <w:sz w:val="24"/>
          <w:szCs w:val="24"/>
        </w:rPr>
      </w:pPr>
      <w:r w:rsidRPr="00747E32">
        <w:rPr>
          <w:bCs/>
          <w:sz w:val="24"/>
          <w:szCs w:val="24"/>
        </w:rPr>
        <w:t xml:space="preserve">Operating </w:t>
      </w:r>
      <w:r w:rsidR="00FA365E" w:rsidRPr="00747E32">
        <w:rPr>
          <w:bCs/>
          <w:sz w:val="24"/>
          <w:szCs w:val="24"/>
        </w:rPr>
        <w:t>system:</w:t>
      </w:r>
      <w:r w:rsidRPr="00747E32">
        <w:rPr>
          <w:bCs/>
          <w:sz w:val="24"/>
          <w:szCs w:val="24"/>
        </w:rPr>
        <w:t xml:space="preserve"> Windows </w:t>
      </w:r>
      <w:r w:rsidR="00090EDD" w:rsidRPr="00747E32">
        <w:rPr>
          <w:bCs/>
          <w:sz w:val="24"/>
          <w:szCs w:val="24"/>
        </w:rPr>
        <w:t>11 (64-bit)</w:t>
      </w:r>
      <w:r w:rsidRPr="00747E32">
        <w:rPr>
          <w:bCs/>
          <w:sz w:val="24"/>
          <w:szCs w:val="24"/>
        </w:rPr>
        <w:t>.</w:t>
      </w:r>
    </w:p>
    <w:p w14:paraId="3FBFFF58" w14:textId="4BD3C983" w:rsidR="000D467F" w:rsidRPr="00747E32" w:rsidRDefault="00677DC1" w:rsidP="000701EE">
      <w:pPr>
        <w:pStyle w:val="ListParagraph"/>
        <w:numPr>
          <w:ilvl w:val="0"/>
          <w:numId w:val="8"/>
        </w:numPr>
        <w:tabs>
          <w:tab w:val="left" w:pos="2621"/>
        </w:tabs>
        <w:spacing w:before="1"/>
        <w:ind w:left="1276" w:hanging="284"/>
        <w:jc w:val="both"/>
        <w:rPr>
          <w:bCs/>
          <w:sz w:val="24"/>
          <w:szCs w:val="24"/>
        </w:rPr>
      </w:pPr>
      <w:r w:rsidRPr="00747E32">
        <w:rPr>
          <w:bCs/>
          <w:sz w:val="24"/>
          <w:szCs w:val="24"/>
        </w:rPr>
        <w:t>Coding</w:t>
      </w:r>
      <w:r w:rsidRPr="00747E32">
        <w:rPr>
          <w:bCs/>
          <w:spacing w:val="-2"/>
          <w:sz w:val="24"/>
          <w:szCs w:val="24"/>
        </w:rPr>
        <w:t xml:space="preserve"> </w:t>
      </w:r>
      <w:r w:rsidRPr="00747E32">
        <w:rPr>
          <w:bCs/>
          <w:sz w:val="24"/>
          <w:szCs w:val="24"/>
        </w:rPr>
        <w:t>Language</w:t>
      </w:r>
      <w:r w:rsidR="000D467F" w:rsidRPr="00747E32">
        <w:rPr>
          <w:bCs/>
          <w:sz w:val="24"/>
          <w:szCs w:val="24"/>
        </w:rPr>
        <w:t xml:space="preserve"> </w:t>
      </w:r>
      <w:r w:rsidRPr="00747E32">
        <w:rPr>
          <w:bCs/>
          <w:sz w:val="24"/>
          <w:szCs w:val="24"/>
        </w:rPr>
        <w:t xml:space="preserve">: </w:t>
      </w:r>
      <w:r w:rsidR="00090EDD" w:rsidRPr="00747E32">
        <w:rPr>
          <w:bCs/>
          <w:sz w:val="24"/>
          <w:szCs w:val="24"/>
        </w:rPr>
        <w:t>Java 11</w:t>
      </w:r>
    </w:p>
    <w:p w14:paraId="121798A8" w14:textId="24770216" w:rsidR="00090EDD" w:rsidRPr="00747E32" w:rsidRDefault="00090EDD" w:rsidP="000701EE">
      <w:pPr>
        <w:pStyle w:val="ListParagraph"/>
        <w:numPr>
          <w:ilvl w:val="0"/>
          <w:numId w:val="8"/>
        </w:numPr>
        <w:tabs>
          <w:tab w:val="left" w:pos="2621"/>
        </w:tabs>
        <w:spacing w:before="1"/>
        <w:ind w:left="1276" w:hanging="284"/>
        <w:jc w:val="both"/>
        <w:rPr>
          <w:bCs/>
          <w:sz w:val="24"/>
          <w:szCs w:val="24"/>
        </w:rPr>
      </w:pPr>
      <w:r w:rsidRPr="00747E32">
        <w:rPr>
          <w:bCs/>
          <w:sz w:val="24"/>
          <w:szCs w:val="24"/>
        </w:rPr>
        <w:t>IDE : Spring Tool Suite (STS) 4</w:t>
      </w:r>
    </w:p>
    <w:p w14:paraId="684F095D" w14:textId="6E29F9DA" w:rsidR="00AB6F94" w:rsidRPr="00747E32" w:rsidRDefault="00090EDD" w:rsidP="000701EE">
      <w:pPr>
        <w:pStyle w:val="ListParagraph"/>
        <w:numPr>
          <w:ilvl w:val="0"/>
          <w:numId w:val="8"/>
        </w:numPr>
        <w:tabs>
          <w:tab w:val="left" w:pos="2621"/>
        </w:tabs>
        <w:spacing w:before="1"/>
        <w:ind w:left="1276" w:hanging="284"/>
        <w:jc w:val="both"/>
        <w:rPr>
          <w:bCs/>
          <w:sz w:val="24"/>
          <w:szCs w:val="24"/>
        </w:rPr>
      </w:pPr>
      <w:r w:rsidRPr="00747E32">
        <w:rPr>
          <w:sz w:val="24"/>
          <w:szCs w:val="24"/>
        </w:rPr>
        <w:t>Application Server</w:t>
      </w:r>
      <w:r w:rsidRPr="00747E32">
        <w:rPr>
          <w:b/>
          <w:bCs/>
          <w:sz w:val="24"/>
          <w:szCs w:val="24"/>
        </w:rPr>
        <w:t>:</w:t>
      </w:r>
      <w:r w:rsidRPr="00747E32">
        <w:rPr>
          <w:bCs/>
          <w:sz w:val="24"/>
          <w:szCs w:val="24"/>
        </w:rPr>
        <w:t xml:space="preserve"> Apache Tomcat </w:t>
      </w:r>
      <w:r w:rsidR="002A0662" w:rsidRPr="00747E32">
        <w:rPr>
          <w:bCs/>
          <w:sz w:val="24"/>
          <w:szCs w:val="24"/>
        </w:rPr>
        <w:t>10.1.39</w:t>
      </w:r>
    </w:p>
    <w:p w14:paraId="25831F9F" w14:textId="6ADFD4E4" w:rsidR="00AB6F94" w:rsidRPr="00747E32" w:rsidRDefault="00AB6F94" w:rsidP="000701EE">
      <w:pPr>
        <w:pStyle w:val="ListParagraph"/>
        <w:numPr>
          <w:ilvl w:val="0"/>
          <w:numId w:val="8"/>
        </w:numPr>
        <w:tabs>
          <w:tab w:val="left" w:pos="2621"/>
        </w:tabs>
        <w:spacing w:before="1"/>
        <w:ind w:left="1276" w:hanging="284"/>
        <w:jc w:val="both"/>
        <w:rPr>
          <w:bCs/>
          <w:sz w:val="24"/>
          <w:szCs w:val="24"/>
        </w:rPr>
      </w:pPr>
      <w:r w:rsidRPr="00747E32">
        <w:rPr>
          <w:sz w:val="24"/>
          <w:szCs w:val="24"/>
        </w:rPr>
        <w:t>Database management tool : MySQL Workbench 8.</w:t>
      </w:r>
      <w:r w:rsidR="002A0662" w:rsidRPr="00747E32">
        <w:rPr>
          <w:sz w:val="24"/>
          <w:szCs w:val="24"/>
        </w:rPr>
        <w:t>0.41</w:t>
      </w:r>
    </w:p>
    <w:p w14:paraId="55DF152A" w14:textId="30879260" w:rsidR="004468AB" w:rsidRPr="00B859E2" w:rsidRDefault="00AB6F94" w:rsidP="00747E32">
      <w:pPr>
        <w:pStyle w:val="ListParagraph"/>
        <w:numPr>
          <w:ilvl w:val="0"/>
          <w:numId w:val="8"/>
        </w:numPr>
        <w:tabs>
          <w:tab w:val="left" w:pos="2621"/>
        </w:tabs>
        <w:spacing w:before="1"/>
        <w:ind w:left="1276" w:hanging="284"/>
        <w:jc w:val="both"/>
        <w:rPr>
          <w:bCs/>
          <w:sz w:val="24"/>
          <w:szCs w:val="24"/>
        </w:rPr>
      </w:pPr>
      <w:r w:rsidRPr="00747E32">
        <w:rPr>
          <w:sz w:val="24"/>
          <w:szCs w:val="24"/>
        </w:rPr>
        <w:t>Build Tool</w:t>
      </w:r>
      <w:r w:rsidRPr="00747E32">
        <w:rPr>
          <w:b/>
          <w:bCs/>
          <w:sz w:val="24"/>
          <w:szCs w:val="24"/>
        </w:rPr>
        <w:t>:</w:t>
      </w:r>
      <w:r w:rsidRPr="00747E32">
        <w:rPr>
          <w:sz w:val="24"/>
          <w:szCs w:val="24"/>
        </w:rPr>
        <w:t xml:space="preserve"> Maven</w:t>
      </w:r>
      <w:r w:rsidR="002A0662" w:rsidRPr="00747E32">
        <w:rPr>
          <w:sz w:val="24"/>
          <w:szCs w:val="24"/>
        </w:rPr>
        <w:t xml:space="preserve"> 3.9.9</w:t>
      </w:r>
    </w:p>
    <w:p w14:paraId="12520D96" w14:textId="71100C69" w:rsidR="002A0662" w:rsidRPr="00747E32" w:rsidRDefault="002A0662" w:rsidP="00947314">
      <w:pPr>
        <w:pStyle w:val="ListParagraph"/>
        <w:numPr>
          <w:ilvl w:val="1"/>
          <w:numId w:val="9"/>
        </w:numPr>
        <w:jc w:val="both"/>
        <w:rPr>
          <w:bCs/>
          <w:sz w:val="24"/>
          <w:szCs w:val="24"/>
        </w:rPr>
      </w:pPr>
      <w:r w:rsidRPr="00747E32">
        <w:rPr>
          <w:bCs/>
          <w:sz w:val="24"/>
          <w:szCs w:val="24"/>
        </w:rPr>
        <w:t>Hardware Requirements:</w:t>
      </w:r>
    </w:p>
    <w:p w14:paraId="46FD5081" w14:textId="77777777" w:rsidR="0071204C" w:rsidRPr="00747E32" w:rsidRDefault="002A0662" w:rsidP="000701EE">
      <w:pPr>
        <w:pStyle w:val="ListParagraph"/>
        <w:numPr>
          <w:ilvl w:val="0"/>
          <w:numId w:val="12"/>
        </w:numPr>
        <w:ind w:left="1134" w:hanging="284"/>
        <w:jc w:val="both"/>
        <w:rPr>
          <w:bCs/>
          <w:sz w:val="24"/>
          <w:szCs w:val="24"/>
        </w:rPr>
      </w:pPr>
      <w:r w:rsidRPr="00747E32">
        <w:rPr>
          <w:sz w:val="24"/>
          <w:szCs w:val="24"/>
        </w:rPr>
        <w:t>Processor</w:t>
      </w:r>
      <w:r w:rsidRPr="00747E32">
        <w:rPr>
          <w:b/>
          <w:bCs/>
          <w:sz w:val="24"/>
          <w:szCs w:val="24"/>
        </w:rPr>
        <w:t>:</w:t>
      </w:r>
      <w:r w:rsidRPr="00747E32">
        <w:rPr>
          <w:bCs/>
          <w:sz w:val="24"/>
          <w:szCs w:val="24"/>
        </w:rPr>
        <w:t xml:space="preserve"> Intel Core i5 </w:t>
      </w:r>
    </w:p>
    <w:p w14:paraId="47004E6F" w14:textId="77777777" w:rsidR="0071204C" w:rsidRPr="00747E32" w:rsidRDefault="002A0662" w:rsidP="000701EE">
      <w:pPr>
        <w:pStyle w:val="ListParagraph"/>
        <w:numPr>
          <w:ilvl w:val="0"/>
          <w:numId w:val="12"/>
        </w:numPr>
        <w:ind w:left="1134" w:hanging="284"/>
        <w:jc w:val="both"/>
        <w:rPr>
          <w:bCs/>
          <w:sz w:val="24"/>
          <w:szCs w:val="24"/>
        </w:rPr>
      </w:pPr>
      <w:r w:rsidRPr="00747E32">
        <w:rPr>
          <w:sz w:val="24"/>
          <w:szCs w:val="24"/>
        </w:rPr>
        <w:t>Hard Disk</w:t>
      </w:r>
      <w:r w:rsidRPr="00747E32">
        <w:rPr>
          <w:b/>
          <w:bCs/>
          <w:sz w:val="24"/>
          <w:szCs w:val="24"/>
        </w:rPr>
        <w:t>:</w:t>
      </w:r>
      <w:r w:rsidRPr="00747E32">
        <w:rPr>
          <w:bCs/>
          <w:sz w:val="24"/>
          <w:szCs w:val="24"/>
        </w:rPr>
        <w:t xml:space="preserve"> Minimum 500 GB</w:t>
      </w:r>
    </w:p>
    <w:p w14:paraId="35A43D25" w14:textId="3AFAEA6E" w:rsidR="002A0662" w:rsidRPr="00747E32" w:rsidRDefault="002A0662" w:rsidP="000701EE">
      <w:pPr>
        <w:pStyle w:val="ListParagraph"/>
        <w:numPr>
          <w:ilvl w:val="0"/>
          <w:numId w:val="12"/>
        </w:numPr>
        <w:ind w:left="1134" w:hanging="284"/>
        <w:jc w:val="both"/>
        <w:rPr>
          <w:bCs/>
          <w:sz w:val="24"/>
          <w:szCs w:val="24"/>
        </w:rPr>
      </w:pPr>
      <w:r w:rsidRPr="00747E32">
        <w:rPr>
          <w:sz w:val="24"/>
          <w:szCs w:val="24"/>
        </w:rPr>
        <w:t>RAM</w:t>
      </w:r>
      <w:r w:rsidRPr="00747E32">
        <w:rPr>
          <w:b/>
          <w:bCs/>
          <w:sz w:val="24"/>
          <w:szCs w:val="24"/>
        </w:rPr>
        <w:t>:</w:t>
      </w:r>
      <w:r w:rsidRPr="00747E32">
        <w:rPr>
          <w:bCs/>
          <w:sz w:val="24"/>
          <w:szCs w:val="24"/>
        </w:rPr>
        <w:t xml:space="preserve"> 16 GB </w:t>
      </w:r>
    </w:p>
    <w:p w14:paraId="6100A6E8" w14:textId="77777777" w:rsidR="002A0662" w:rsidRPr="00747E32" w:rsidRDefault="002A0662" w:rsidP="00747E32">
      <w:pPr>
        <w:pStyle w:val="ListParagraph"/>
        <w:ind w:left="820" w:firstLine="0"/>
        <w:jc w:val="both"/>
        <w:rPr>
          <w:bCs/>
          <w:sz w:val="24"/>
          <w:szCs w:val="24"/>
        </w:rPr>
      </w:pPr>
    </w:p>
    <w:p w14:paraId="06A525CE" w14:textId="77777777" w:rsidR="002A0662" w:rsidRPr="00747E32" w:rsidRDefault="002A0662" w:rsidP="00747E32">
      <w:pPr>
        <w:jc w:val="both"/>
        <w:rPr>
          <w:bCs/>
          <w:sz w:val="24"/>
          <w:szCs w:val="24"/>
        </w:rPr>
      </w:pPr>
    </w:p>
    <w:p w14:paraId="24AF154A" w14:textId="2EEA78E0" w:rsidR="002A0662" w:rsidRPr="00747E32" w:rsidRDefault="002A0662" w:rsidP="00947314">
      <w:pPr>
        <w:pStyle w:val="ListParagraph"/>
        <w:numPr>
          <w:ilvl w:val="0"/>
          <w:numId w:val="11"/>
        </w:numPr>
        <w:jc w:val="both"/>
        <w:rPr>
          <w:bCs/>
          <w:sz w:val="24"/>
          <w:szCs w:val="24"/>
        </w:rPr>
        <w:sectPr w:rsidR="002A0662" w:rsidRPr="00747E32" w:rsidSect="00920FAE">
          <w:pgSz w:w="11910" w:h="16840"/>
          <w:pgMar w:top="1440" w:right="1080" w:bottom="1440" w:left="1080" w:header="0" w:footer="998" w:gutter="0"/>
          <w:cols w:space="720"/>
          <w:docGrid w:linePitch="299"/>
        </w:sectPr>
      </w:pPr>
    </w:p>
    <w:p w14:paraId="3B3BEB59" w14:textId="1B455169" w:rsidR="0071204C" w:rsidRPr="00747E32" w:rsidRDefault="00B859E2" w:rsidP="00B859E2">
      <w:pPr>
        <w:pStyle w:val="Heading1"/>
        <w:numPr>
          <w:ilvl w:val="0"/>
          <w:numId w:val="21"/>
        </w:numPr>
        <w:tabs>
          <w:tab w:val="left" w:pos="2300"/>
        </w:tabs>
        <w:spacing w:before="64"/>
        <w:ind w:left="993" w:hanging="284"/>
        <w:jc w:val="both"/>
        <w:rPr>
          <w:b w:val="0"/>
          <w:sz w:val="24"/>
          <w:szCs w:val="24"/>
        </w:rPr>
      </w:pPr>
      <w:r>
        <w:rPr>
          <w:b w:val="0"/>
          <w:sz w:val="24"/>
          <w:szCs w:val="24"/>
        </w:rPr>
        <w:lastRenderedPageBreak/>
        <w:t xml:space="preserve"> </w:t>
      </w:r>
      <w:r w:rsidR="0071204C" w:rsidRPr="00747E32">
        <w:rPr>
          <w:b w:val="0"/>
          <w:sz w:val="24"/>
          <w:szCs w:val="24"/>
        </w:rPr>
        <w:t>TECHNOLOGY</w:t>
      </w:r>
    </w:p>
    <w:p w14:paraId="535F7FE9" w14:textId="6060448C" w:rsidR="000E3129" w:rsidRPr="000E3129" w:rsidRDefault="00187454" w:rsidP="000E3129">
      <w:pPr>
        <w:pStyle w:val="ListParagraph"/>
        <w:ind w:left="720" w:firstLine="0"/>
        <w:jc w:val="both"/>
        <w:rPr>
          <w:sz w:val="24"/>
          <w:szCs w:val="24"/>
        </w:rPr>
      </w:pPr>
      <w:r>
        <w:rPr>
          <w:sz w:val="24"/>
          <w:szCs w:val="24"/>
        </w:rPr>
        <w:t>4.1</w:t>
      </w:r>
      <w:r w:rsidR="0071204C" w:rsidRPr="00747E32">
        <w:rPr>
          <w:sz w:val="24"/>
          <w:szCs w:val="24"/>
        </w:rPr>
        <w:t xml:space="preserve"> Backend Technologies</w:t>
      </w:r>
    </w:p>
    <w:p w14:paraId="7AC19108" w14:textId="34563FEE" w:rsidR="0071204C" w:rsidRPr="00747E32" w:rsidRDefault="0071204C" w:rsidP="00747E32">
      <w:pPr>
        <w:pStyle w:val="ListParagraph"/>
        <w:ind w:left="720" w:firstLine="0"/>
        <w:jc w:val="both"/>
        <w:rPr>
          <w:sz w:val="24"/>
          <w:szCs w:val="24"/>
        </w:rPr>
      </w:pPr>
      <w:r w:rsidRPr="00747E32">
        <w:rPr>
          <w:sz w:val="24"/>
          <w:szCs w:val="24"/>
        </w:rPr>
        <w:t xml:space="preserve">        4.1.1 Spring Boot</w:t>
      </w:r>
    </w:p>
    <w:p w14:paraId="3579821D" w14:textId="5D0FC53A" w:rsidR="0071204C" w:rsidRPr="00747E32" w:rsidRDefault="0071204C" w:rsidP="00747E32">
      <w:pPr>
        <w:pStyle w:val="ListParagraph"/>
        <w:ind w:left="1680" w:firstLine="0"/>
        <w:jc w:val="both"/>
        <w:rPr>
          <w:sz w:val="24"/>
          <w:szCs w:val="24"/>
        </w:rPr>
      </w:pPr>
      <w:r w:rsidRPr="00747E32">
        <w:rPr>
          <w:sz w:val="24"/>
          <w:szCs w:val="24"/>
        </w:rPr>
        <w:t>Spring Boot is a powerful framework used for building enterprise-grade RESTful web services and microservices with minimal configuration. It is built on top of the Spring Framework and simplifies dependency management, auto-configuration, and application setup.</w:t>
      </w:r>
      <w:r w:rsidRPr="00747E32">
        <w:rPr>
          <w:sz w:val="24"/>
          <w:szCs w:val="24"/>
        </w:rPr>
        <w:tab/>
      </w:r>
    </w:p>
    <w:p w14:paraId="184B9086" w14:textId="77777777" w:rsidR="0071204C" w:rsidRPr="0071204C" w:rsidRDefault="0071204C" w:rsidP="00747E32">
      <w:pPr>
        <w:pStyle w:val="ListParagraph"/>
        <w:ind w:left="1680" w:firstLine="0"/>
        <w:jc w:val="both"/>
        <w:rPr>
          <w:sz w:val="24"/>
          <w:szCs w:val="24"/>
          <w:lang w:val="en-IN"/>
        </w:rPr>
      </w:pPr>
      <w:r w:rsidRPr="0071204C">
        <w:rPr>
          <w:b/>
          <w:bCs/>
          <w:sz w:val="24"/>
          <w:szCs w:val="24"/>
          <w:lang w:val="en-IN"/>
        </w:rPr>
        <w:t>Features:</w:t>
      </w:r>
    </w:p>
    <w:p w14:paraId="25F41396" w14:textId="77777777" w:rsidR="0071204C" w:rsidRPr="0071204C" w:rsidRDefault="0071204C" w:rsidP="00947314">
      <w:pPr>
        <w:pStyle w:val="ListParagraph"/>
        <w:numPr>
          <w:ilvl w:val="0"/>
          <w:numId w:val="13"/>
        </w:numPr>
        <w:tabs>
          <w:tab w:val="clear" w:pos="720"/>
        </w:tabs>
        <w:ind w:left="709" w:firstLine="981"/>
        <w:jc w:val="both"/>
        <w:rPr>
          <w:sz w:val="24"/>
          <w:szCs w:val="24"/>
          <w:lang w:val="en-IN"/>
        </w:rPr>
      </w:pPr>
      <w:r w:rsidRPr="0071204C">
        <w:rPr>
          <w:sz w:val="24"/>
          <w:szCs w:val="24"/>
          <w:lang w:val="en-IN"/>
        </w:rPr>
        <w:t>Embedded servers (Tomcat, Jetty) for easy deployment.</w:t>
      </w:r>
    </w:p>
    <w:p w14:paraId="1FA03018" w14:textId="77777777" w:rsidR="0071204C" w:rsidRPr="0071204C" w:rsidRDefault="0071204C" w:rsidP="00947314">
      <w:pPr>
        <w:pStyle w:val="ListParagraph"/>
        <w:numPr>
          <w:ilvl w:val="0"/>
          <w:numId w:val="13"/>
        </w:numPr>
        <w:tabs>
          <w:tab w:val="clear" w:pos="720"/>
        </w:tabs>
        <w:ind w:firstLine="981"/>
        <w:jc w:val="both"/>
        <w:rPr>
          <w:sz w:val="24"/>
          <w:szCs w:val="24"/>
          <w:lang w:val="en-IN"/>
        </w:rPr>
      </w:pPr>
      <w:r w:rsidRPr="0071204C">
        <w:rPr>
          <w:sz w:val="24"/>
          <w:szCs w:val="24"/>
          <w:lang w:val="en-IN"/>
        </w:rPr>
        <w:t>Built-in support for RESTful APIs and JSON processing.</w:t>
      </w:r>
    </w:p>
    <w:p w14:paraId="5F61D0F3" w14:textId="77777777" w:rsidR="0071204C" w:rsidRPr="0071204C" w:rsidRDefault="0071204C" w:rsidP="00947314">
      <w:pPr>
        <w:pStyle w:val="ListParagraph"/>
        <w:numPr>
          <w:ilvl w:val="0"/>
          <w:numId w:val="13"/>
        </w:numPr>
        <w:tabs>
          <w:tab w:val="clear" w:pos="720"/>
        </w:tabs>
        <w:ind w:firstLine="981"/>
        <w:jc w:val="both"/>
        <w:rPr>
          <w:sz w:val="24"/>
          <w:szCs w:val="24"/>
          <w:lang w:val="en-IN"/>
        </w:rPr>
      </w:pPr>
      <w:r w:rsidRPr="0071204C">
        <w:rPr>
          <w:sz w:val="24"/>
          <w:szCs w:val="24"/>
          <w:lang w:val="en-IN"/>
        </w:rPr>
        <w:t>Auto-configuration that reduces boilerplate code.</w:t>
      </w:r>
    </w:p>
    <w:p w14:paraId="4699D803" w14:textId="77777777" w:rsidR="0071204C" w:rsidRPr="00747E32" w:rsidRDefault="0071204C" w:rsidP="00947314">
      <w:pPr>
        <w:pStyle w:val="ListParagraph"/>
        <w:numPr>
          <w:ilvl w:val="0"/>
          <w:numId w:val="13"/>
        </w:numPr>
        <w:tabs>
          <w:tab w:val="clear" w:pos="720"/>
        </w:tabs>
        <w:ind w:firstLine="981"/>
        <w:jc w:val="both"/>
        <w:rPr>
          <w:sz w:val="24"/>
          <w:szCs w:val="24"/>
          <w:lang w:val="en-IN"/>
        </w:rPr>
      </w:pPr>
      <w:r w:rsidRPr="0071204C">
        <w:rPr>
          <w:sz w:val="24"/>
          <w:szCs w:val="24"/>
          <w:lang w:val="en-IN"/>
        </w:rPr>
        <w:t>Supports Microservices Architecture.</w:t>
      </w:r>
    </w:p>
    <w:p w14:paraId="5BBCEC0F" w14:textId="741CAF0B" w:rsidR="0071204C" w:rsidRPr="00747E32" w:rsidRDefault="0071204C" w:rsidP="00747E32">
      <w:pPr>
        <w:ind w:left="1701"/>
        <w:jc w:val="both"/>
        <w:rPr>
          <w:sz w:val="24"/>
          <w:szCs w:val="24"/>
          <w:lang w:val="en-IN"/>
        </w:rPr>
      </w:pPr>
      <w:r w:rsidRPr="00747E32">
        <w:rPr>
          <w:sz w:val="24"/>
          <w:szCs w:val="24"/>
        </w:rPr>
        <w:t>Spring Boot applications are often configured using application.properties or application.yml files, making it highly flexible and customizable. It follows the "convention over configuration" principle, allowing developers to get started quickly without extensive configuration.</w:t>
      </w:r>
    </w:p>
    <w:p w14:paraId="46390869" w14:textId="75E4DB68" w:rsidR="0071204C" w:rsidRPr="00747E32" w:rsidRDefault="0071204C" w:rsidP="00747E32">
      <w:pPr>
        <w:ind w:left="720"/>
        <w:jc w:val="both"/>
        <w:rPr>
          <w:sz w:val="24"/>
          <w:szCs w:val="24"/>
          <w:lang w:val="en-IN"/>
        </w:rPr>
      </w:pPr>
      <w:r w:rsidRPr="00747E32">
        <w:rPr>
          <w:sz w:val="24"/>
          <w:szCs w:val="24"/>
          <w:lang w:val="en-IN"/>
        </w:rPr>
        <w:t xml:space="preserve">    </w:t>
      </w:r>
    </w:p>
    <w:p w14:paraId="1C0F205F" w14:textId="565E3074" w:rsidR="0071204C" w:rsidRPr="00747E32" w:rsidRDefault="00502933" w:rsidP="00747E32">
      <w:pPr>
        <w:ind w:left="720"/>
        <w:jc w:val="both"/>
        <w:rPr>
          <w:sz w:val="24"/>
          <w:szCs w:val="24"/>
          <w:lang w:val="en-IN"/>
        </w:rPr>
      </w:pPr>
      <w:r w:rsidRPr="00747E32">
        <w:rPr>
          <w:sz w:val="24"/>
          <w:szCs w:val="24"/>
          <w:lang w:val="en-IN"/>
        </w:rPr>
        <w:t xml:space="preserve">         </w:t>
      </w:r>
      <w:r w:rsidR="00187454">
        <w:rPr>
          <w:sz w:val="24"/>
          <w:szCs w:val="24"/>
          <w:lang w:val="en-IN"/>
        </w:rPr>
        <w:t xml:space="preserve">4.1.2 </w:t>
      </w:r>
      <w:r w:rsidR="0071204C" w:rsidRPr="00747E32">
        <w:rPr>
          <w:sz w:val="24"/>
          <w:szCs w:val="24"/>
          <w:lang w:val="en-IN"/>
        </w:rPr>
        <w:t>Hibernate (JPA)</w:t>
      </w:r>
    </w:p>
    <w:p w14:paraId="0A777ACE" w14:textId="36E3782B" w:rsidR="0071204C" w:rsidRPr="00747E32" w:rsidRDefault="0071204C" w:rsidP="00747E32">
      <w:pPr>
        <w:ind w:left="1680"/>
        <w:jc w:val="both"/>
        <w:rPr>
          <w:sz w:val="24"/>
          <w:szCs w:val="24"/>
        </w:rPr>
      </w:pPr>
      <w:r w:rsidRPr="00747E32">
        <w:rPr>
          <w:sz w:val="24"/>
          <w:szCs w:val="24"/>
        </w:rPr>
        <w:t>Hibernate is an Object-Relational Mapping (ORM) framework that simplifies database interactions by mapping Java objects to database tables. It implements the Java Persistence API (JPA) and provides a high-level abstraction for CRUD operations.</w:t>
      </w:r>
    </w:p>
    <w:p w14:paraId="631028A1" w14:textId="77777777" w:rsidR="0071204C" w:rsidRPr="0071204C" w:rsidRDefault="0071204C" w:rsidP="00747E32">
      <w:pPr>
        <w:pStyle w:val="ListParagraph"/>
        <w:ind w:left="1680" w:firstLine="0"/>
        <w:jc w:val="both"/>
        <w:rPr>
          <w:sz w:val="24"/>
          <w:szCs w:val="24"/>
          <w:lang w:val="en-IN"/>
        </w:rPr>
      </w:pPr>
      <w:r w:rsidRPr="0071204C">
        <w:rPr>
          <w:b/>
          <w:bCs/>
          <w:sz w:val="24"/>
          <w:szCs w:val="24"/>
          <w:lang w:val="en-IN"/>
        </w:rPr>
        <w:t>Features:</w:t>
      </w:r>
    </w:p>
    <w:p w14:paraId="7DF39069" w14:textId="6F97B6FA" w:rsidR="0071204C" w:rsidRPr="0071204C" w:rsidRDefault="00DB0B1F" w:rsidP="00947314">
      <w:pPr>
        <w:pStyle w:val="ListParagraph"/>
        <w:numPr>
          <w:ilvl w:val="0"/>
          <w:numId w:val="13"/>
        </w:numPr>
        <w:tabs>
          <w:tab w:val="clear" w:pos="720"/>
        </w:tabs>
        <w:ind w:left="709" w:firstLine="981"/>
        <w:jc w:val="both"/>
        <w:rPr>
          <w:sz w:val="24"/>
          <w:szCs w:val="24"/>
          <w:lang w:val="en-IN"/>
        </w:rPr>
      </w:pPr>
      <w:r w:rsidRPr="00747E32">
        <w:rPr>
          <w:sz w:val="24"/>
          <w:szCs w:val="24"/>
        </w:rPr>
        <w:t>Automatic mapping of Java objects to database tables</w:t>
      </w:r>
      <w:r w:rsidR="0071204C" w:rsidRPr="0071204C">
        <w:rPr>
          <w:sz w:val="24"/>
          <w:szCs w:val="24"/>
          <w:lang w:val="en-IN"/>
        </w:rPr>
        <w:t>.</w:t>
      </w:r>
    </w:p>
    <w:p w14:paraId="205462C2" w14:textId="77777777" w:rsidR="00DB0B1F" w:rsidRPr="00747E32" w:rsidRDefault="00DB0B1F" w:rsidP="00947314">
      <w:pPr>
        <w:pStyle w:val="ListParagraph"/>
        <w:numPr>
          <w:ilvl w:val="0"/>
          <w:numId w:val="13"/>
        </w:numPr>
        <w:tabs>
          <w:tab w:val="clear" w:pos="720"/>
        </w:tabs>
        <w:ind w:firstLine="981"/>
        <w:jc w:val="both"/>
        <w:rPr>
          <w:sz w:val="24"/>
          <w:szCs w:val="24"/>
          <w:lang w:val="en-IN"/>
        </w:rPr>
      </w:pPr>
      <w:r w:rsidRPr="00747E32">
        <w:rPr>
          <w:sz w:val="24"/>
          <w:szCs w:val="24"/>
        </w:rPr>
        <w:t>Lazy and Eager loading of data to optimize performance.</w:t>
      </w:r>
    </w:p>
    <w:p w14:paraId="1132A85E" w14:textId="77777777" w:rsidR="00DB0B1F" w:rsidRPr="00747E32" w:rsidRDefault="00DB0B1F" w:rsidP="00947314">
      <w:pPr>
        <w:pStyle w:val="ListParagraph"/>
        <w:numPr>
          <w:ilvl w:val="0"/>
          <w:numId w:val="13"/>
        </w:numPr>
        <w:tabs>
          <w:tab w:val="clear" w:pos="720"/>
        </w:tabs>
        <w:ind w:firstLine="981"/>
        <w:jc w:val="both"/>
        <w:rPr>
          <w:sz w:val="24"/>
          <w:szCs w:val="24"/>
          <w:lang w:val="en-IN"/>
        </w:rPr>
      </w:pPr>
      <w:r w:rsidRPr="00747E32">
        <w:rPr>
          <w:sz w:val="24"/>
          <w:szCs w:val="24"/>
        </w:rPr>
        <w:lastRenderedPageBreak/>
        <w:t>Caching to improve query performance.</w:t>
      </w:r>
    </w:p>
    <w:p w14:paraId="4F614E92" w14:textId="2C9953DA" w:rsidR="0071204C" w:rsidRPr="00747E32" w:rsidRDefault="00DB0B1F" w:rsidP="00947314">
      <w:pPr>
        <w:pStyle w:val="ListParagraph"/>
        <w:numPr>
          <w:ilvl w:val="0"/>
          <w:numId w:val="13"/>
        </w:numPr>
        <w:tabs>
          <w:tab w:val="clear" w:pos="720"/>
        </w:tabs>
        <w:ind w:firstLine="981"/>
        <w:jc w:val="both"/>
        <w:rPr>
          <w:sz w:val="24"/>
          <w:szCs w:val="24"/>
          <w:lang w:val="en-IN"/>
        </w:rPr>
      </w:pPr>
      <w:r w:rsidRPr="00747E32">
        <w:rPr>
          <w:sz w:val="24"/>
          <w:szCs w:val="24"/>
        </w:rPr>
        <w:t>Supports HQL (Hibernate Query Language) for complex queries.</w:t>
      </w:r>
    </w:p>
    <w:p w14:paraId="224A7F66" w14:textId="029B72AD" w:rsidR="0071204C" w:rsidRPr="00747E32" w:rsidRDefault="00DB0B1F" w:rsidP="00747E32">
      <w:pPr>
        <w:ind w:left="1680"/>
        <w:jc w:val="both"/>
        <w:rPr>
          <w:sz w:val="24"/>
          <w:szCs w:val="24"/>
        </w:rPr>
      </w:pPr>
      <w:r w:rsidRPr="00747E32">
        <w:rPr>
          <w:sz w:val="24"/>
          <w:szCs w:val="24"/>
        </w:rPr>
        <w:t>Hibernate eliminates the need for manually writing SQL queries by using annotations and XML configurations. It ensures seamless interaction between Java applications and relational databases.</w:t>
      </w:r>
    </w:p>
    <w:p w14:paraId="7B3CB994" w14:textId="38A62B4C" w:rsidR="00DB0B1F" w:rsidRPr="00747E32" w:rsidRDefault="00DB0B1F" w:rsidP="00747E32">
      <w:pPr>
        <w:ind w:left="709"/>
        <w:jc w:val="both"/>
        <w:rPr>
          <w:sz w:val="24"/>
          <w:szCs w:val="24"/>
          <w:lang w:val="en-IN"/>
        </w:rPr>
      </w:pPr>
      <w:r w:rsidRPr="00747E32">
        <w:rPr>
          <w:sz w:val="24"/>
          <w:szCs w:val="24"/>
          <w:lang w:val="en-IN"/>
        </w:rPr>
        <w:t xml:space="preserve">           4.1.3 Spring Data JPA</w:t>
      </w:r>
    </w:p>
    <w:p w14:paraId="5D495425" w14:textId="6240526D" w:rsidR="00DB0B1F" w:rsidRPr="00747E32" w:rsidRDefault="00DB0B1F" w:rsidP="00747E32">
      <w:pPr>
        <w:ind w:left="1859"/>
        <w:jc w:val="both"/>
        <w:rPr>
          <w:sz w:val="24"/>
          <w:szCs w:val="24"/>
        </w:rPr>
      </w:pPr>
      <w:r w:rsidRPr="00747E32">
        <w:rPr>
          <w:sz w:val="24"/>
          <w:szCs w:val="24"/>
        </w:rPr>
        <w:t>Spring Data JPA is part of the Spring ecosystem that provides an abstraction layer for working with databases and reduces boilerplate code in data access layers. It uses JPA repositories to perform CRUD operations and offers derived query methods for quick implementation.</w:t>
      </w:r>
    </w:p>
    <w:p w14:paraId="0D519078" w14:textId="77777777" w:rsidR="00DB0B1F" w:rsidRPr="0071204C" w:rsidRDefault="00DB0B1F" w:rsidP="00747E32">
      <w:pPr>
        <w:pStyle w:val="ListParagraph"/>
        <w:ind w:left="1843" w:firstLine="0"/>
        <w:jc w:val="both"/>
        <w:rPr>
          <w:sz w:val="24"/>
          <w:szCs w:val="24"/>
          <w:lang w:val="en-IN"/>
        </w:rPr>
      </w:pPr>
      <w:r w:rsidRPr="0071204C">
        <w:rPr>
          <w:b/>
          <w:bCs/>
          <w:sz w:val="24"/>
          <w:szCs w:val="24"/>
          <w:lang w:val="en-IN"/>
        </w:rPr>
        <w:t>Features:</w:t>
      </w:r>
    </w:p>
    <w:p w14:paraId="7072A1EA" w14:textId="77777777" w:rsidR="00DB0B1F" w:rsidRPr="00747E32" w:rsidRDefault="00DB0B1F" w:rsidP="00947314">
      <w:pPr>
        <w:pStyle w:val="ListParagraph"/>
        <w:numPr>
          <w:ilvl w:val="0"/>
          <w:numId w:val="13"/>
        </w:numPr>
        <w:tabs>
          <w:tab w:val="clear" w:pos="720"/>
        </w:tabs>
        <w:ind w:left="851" w:firstLine="981"/>
        <w:jc w:val="both"/>
        <w:rPr>
          <w:sz w:val="24"/>
          <w:szCs w:val="24"/>
          <w:lang w:val="en-IN"/>
        </w:rPr>
      </w:pPr>
      <w:r w:rsidRPr="00747E32">
        <w:rPr>
          <w:sz w:val="24"/>
          <w:szCs w:val="24"/>
        </w:rPr>
        <w:t>Simplifies database interactions with minimal coding.</w:t>
      </w:r>
    </w:p>
    <w:p w14:paraId="4EBC329C" w14:textId="77777777" w:rsidR="00DB0B1F" w:rsidRPr="00747E32" w:rsidRDefault="00DB0B1F" w:rsidP="00947314">
      <w:pPr>
        <w:pStyle w:val="ListParagraph"/>
        <w:numPr>
          <w:ilvl w:val="0"/>
          <w:numId w:val="13"/>
        </w:numPr>
        <w:tabs>
          <w:tab w:val="clear" w:pos="720"/>
        </w:tabs>
        <w:ind w:left="851" w:firstLine="981"/>
        <w:jc w:val="both"/>
        <w:rPr>
          <w:sz w:val="24"/>
          <w:szCs w:val="24"/>
          <w:lang w:val="en-IN"/>
        </w:rPr>
      </w:pPr>
      <w:r w:rsidRPr="00747E32">
        <w:rPr>
          <w:sz w:val="24"/>
          <w:szCs w:val="24"/>
        </w:rPr>
        <w:t>Supports custom query methods and pagination.</w:t>
      </w:r>
    </w:p>
    <w:p w14:paraId="65D4D15E" w14:textId="77777777" w:rsidR="00DB0B1F" w:rsidRPr="00747E32" w:rsidRDefault="00DB0B1F" w:rsidP="00947314">
      <w:pPr>
        <w:pStyle w:val="ListParagraph"/>
        <w:numPr>
          <w:ilvl w:val="0"/>
          <w:numId w:val="13"/>
        </w:numPr>
        <w:tabs>
          <w:tab w:val="clear" w:pos="720"/>
        </w:tabs>
        <w:ind w:left="851" w:firstLine="981"/>
        <w:jc w:val="both"/>
        <w:rPr>
          <w:sz w:val="24"/>
          <w:szCs w:val="24"/>
          <w:lang w:val="en-IN"/>
        </w:rPr>
      </w:pPr>
      <w:r w:rsidRPr="00747E32">
        <w:rPr>
          <w:sz w:val="24"/>
          <w:szCs w:val="24"/>
        </w:rPr>
        <w:t>Provides an abstraction layer over Hibernate and JPA.</w:t>
      </w:r>
    </w:p>
    <w:p w14:paraId="33358E3A" w14:textId="7DCF7F7E" w:rsidR="00DB0B1F" w:rsidRPr="00747E32" w:rsidRDefault="00DB0B1F" w:rsidP="00947314">
      <w:pPr>
        <w:pStyle w:val="ListParagraph"/>
        <w:numPr>
          <w:ilvl w:val="0"/>
          <w:numId w:val="13"/>
        </w:numPr>
        <w:tabs>
          <w:tab w:val="clear" w:pos="720"/>
        </w:tabs>
        <w:ind w:left="851" w:firstLine="981"/>
        <w:jc w:val="both"/>
        <w:rPr>
          <w:sz w:val="24"/>
          <w:szCs w:val="24"/>
          <w:lang w:val="en-IN"/>
        </w:rPr>
      </w:pPr>
      <w:r w:rsidRPr="00747E32">
        <w:rPr>
          <w:sz w:val="24"/>
          <w:szCs w:val="24"/>
        </w:rPr>
        <w:t>Supports both synchronous and asynchronous database operations.</w:t>
      </w:r>
    </w:p>
    <w:p w14:paraId="0C78BDFF" w14:textId="77777777" w:rsidR="00DB0B1F" w:rsidRPr="00747E32" w:rsidRDefault="00DB0B1F" w:rsidP="00747E32">
      <w:pPr>
        <w:pStyle w:val="ListParagraph"/>
        <w:ind w:left="1832" w:firstLine="0"/>
        <w:jc w:val="both"/>
        <w:rPr>
          <w:sz w:val="24"/>
          <w:szCs w:val="24"/>
          <w:lang w:val="en-IN"/>
        </w:rPr>
      </w:pPr>
    </w:p>
    <w:p w14:paraId="72A5A0BA" w14:textId="77777777" w:rsidR="000E3129" w:rsidRDefault="00DB0B1F" w:rsidP="000E3129">
      <w:pPr>
        <w:pStyle w:val="ListParagraph"/>
        <w:ind w:left="1832" w:firstLine="0"/>
        <w:jc w:val="both"/>
        <w:rPr>
          <w:sz w:val="24"/>
          <w:szCs w:val="24"/>
        </w:rPr>
      </w:pPr>
      <w:r w:rsidRPr="00747E32">
        <w:rPr>
          <w:sz w:val="24"/>
          <w:szCs w:val="24"/>
        </w:rPr>
        <w:t>Spring Data JPA works seamlessly with Spring Boot to provide an efficient and robust data access layer in modern applications.</w:t>
      </w:r>
    </w:p>
    <w:p w14:paraId="667E11C6" w14:textId="1A936F58" w:rsidR="00DB0B1F" w:rsidRPr="000E3129" w:rsidRDefault="000E3129" w:rsidP="000E3129">
      <w:pPr>
        <w:ind w:left="709"/>
        <w:jc w:val="both"/>
        <w:rPr>
          <w:sz w:val="24"/>
          <w:szCs w:val="24"/>
        </w:rPr>
      </w:pPr>
      <w:r>
        <w:rPr>
          <w:sz w:val="24"/>
          <w:szCs w:val="24"/>
          <w:lang w:val="en-IN"/>
        </w:rPr>
        <w:t xml:space="preserve">4.2  </w:t>
      </w:r>
      <w:r w:rsidR="00DB0B1F" w:rsidRPr="000E3129">
        <w:rPr>
          <w:sz w:val="24"/>
          <w:szCs w:val="24"/>
          <w:lang w:val="en-IN"/>
        </w:rPr>
        <w:t xml:space="preserve"> Frontend Technologies</w:t>
      </w:r>
    </w:p>
    <w:p w14:paraId="43A3F9D1" w14:textId="41DB328C" w:rsidR="00DB0B1F" w:rsidRPr="00747E32" w:rsidRDefault="00DB0B1F" w:rsidP="000E3129">
      <w:pPr>
        <w:ind w:left="709"/>
        <w:jc w:val="both"/>
        <w:rPr>
          <w:sz w:val="24"/>
          <w:szCs w:val="24"/>
          <w:lang w:val="en-IN"/>
        </w:rPr>
      </w:pPr>
      <w:r w:rsidRPr="00747E32">
        <w:rPr>
          <w:sz w:val="24"/>
          <w:szCs w:val="24"/>
          <w:lang w:val="en-IN"/>
        </w:rPr>
        <w:t xml:space="preserve">         4.2.1</w:t>
      </w:r>
      <w:r w:rsidR="00187454">
        <w:rPr>
          <w:sz w:val="24"/>
          <w:szCs w:val="24"/>
          <w:lang w:val="en-IN"/>
        </w:rPr>
        <w:t xml:space="preserve"> </w:t>
      </w:r>
      <w:r w:rsidRPr="00747E32">
        <w:rPr>
          <w:sz w:val="24"/>
          <w:szCs w:val="24"/>
          <w:lang w:val="en-IN"/>
        </w:rPr>
        <w:t>JSP and JSTL</w:t>
      </w:r>
    </w:p>
    <w:p w14:paraId="6E0E8736" w14:textId="05EB920E" w:rsidR="00DB0B1F" w:rsidRDefault="000E3129" w:rsidP="00187454">
      <w:pPr>
        <w:tabs>
          <w:tab w:val="left" w:pos="1701"/>
        </w:tabs>
        <w:ind w:left="1843" w:hanging="1701"/>
        <w:jc w:val="both"/>
        <w:rPr>
          <w:sz w:val="24"/>
          <w:szCs w:val="24"/>
        </w:rPr>
      </w:pPr>
      <w:r>
        <w:rPr>
          <w:sz w:val="24"/>
          <w:szCs w:val="24"/>
        </w:rPr>
        <w:t xml:space="preserve">                             </w:t>
      </w:r>
      <w:r w:rsidR="00DB0B1F" w:rsidRPr="00747E32">
        <w:rPr>
          <w:sz w:val="24"/>
          <w:szCs w:val="24"/>
        </w:rPr>
        <w:t>Java</w:t>
      </w:r>
      <w:r w:rsidR="00FA365E">
        <w:rPr>
          <w:sz w:val="24"/>
          <w:szCs w:val="24"/>
        </w:rPr>
        <w:t xml:space="preserve"> </w:t>
      </w:r>
      <w:r w:rsidR="00DB0B1F" w:rsidRPr="00747E32">
        <w:rPr>
          <w:sz w:val="24"/>
          <w:szCs w:val="24"/>
        </w:rPr>
        <w:t>Server Pages (JSP) is a technology used to create dynamic web pages using</w:t>
      </w:r>
      <w:r>
        <w:rPr>
          <w:sz w:val="24"/>
          <w:szCs w:val="24"/>
        </w:rPr>
        <w:t xml:space="preserve">     </w:t>
      </w:r>
      <w:r w:rsidR="00DB0B1F" w:rsidRPr="00747E32">
        <w:rPr>
          <w:sz w:val="24"/>
          <w:szCs w:val="24"/>
        </w:rPr>
        <w:t>Java. It allows embedding Java code in HTML pages to dynamically generate content. JSP works with Java Servlets to process requests and generate responses.</w:t>
      </w:r>
    </w:p>
    <w:p w14:paraId="17D0841B" w14:textId="77777777" w:rsidR="000E3129" w:rsidRPr="00747E32" w:rsidRDefault="000E3129" w:rsidP="000E3129">
      <w:pPr>
        <w:ind w:left="2160"/>
        <w:jc w:val="both"/>
        <w:rPr>
          <w:sz w:val="24"/>
          <w:szCs w:val="24"/>
        </w:rPr>
      </w:pPr>
    </w:p>
    <w:p w14:paraId="34CAD41F" w14:textId="3225020D" w:rsidR="00DB0B1F" w:rsidRPr="00DB0B1F" w:rsidRDefault="00221B95" w:rsidP="00221B95">
      <w:pPr>
        <w:jc w:val="both"/>
        <w:rPr>
          <w:sz w:val="24"/>
          <w:szCs w:val="24"/>
          <w:lang w:val="en-IN"/>
        </w:rPr>
      </w:pPr>
      <w:r>
        <w:rPr>
          <w:b/>
          <w:bCs/>
          <w:sz w:val="24"/>
          <w:szCs w:val="24"/>
          <w:lang w:val="en-IN"/>
        </w:rPr>
        <w:lastRenderedPageBreak/>
        <w:t xml:space="preserve">                         </w:t>
      </w:r>
      <w:r w:rsidR="00187454">
        <w:rPr>
          <w:b/>
          <w:bCs/>
          <w:sz w:val="24"/>
          <w:szCs w:val="24"/>
          <w:lang w:val="en-IN"/>
        </w:rPr>
        <w:t xml:space="preserve">    </w:t>
      </w:r>
      <w:r w:rsidR="00DB0B1F" w:rsidRPr="00DB0B1F">
        <w:rPr>
          <w:b/>
          <w:bCs/>
          <w:sz w:val="24"/>
          <w:szCs w:val="24"/>
          <w:lang w:val="en-IN"/>
        </w:rPr>
        <w:t>Features:</w:t>
      </w:r>
    </w:p>
    <w:p w14:paraId="643887E5" w14:textId="77777777" w:rsidR="00DB0B1F" w:rsidRPr="00DB0B1F" w:rsidRDefault="00DB0B1F" w:rsidP="00187454">
      <w:pPr>
        <w:numPr>
          <w:ilvl w:val="0"/>
          <w:numId w:val="14"/>
        </w:numPr>
        <w:tabs>
          <w:tab w:val="num" w:pos="720"/>
        </w:tabs>
        <w:ind w:left="2127"/>
        <w:jc w:val="both"/>
        <w:rPr>
          <w:sz w:val="24"/>
          <w:szCs w:val="24"/>
          <w:lang w:val="en-IN"/>
        </w:rPr>
      </w:pPr>
      <w:r w:rsidRPr="00DB0B1F">
        <w:rPr>
          <w:sz w:val="24"/>
          <w:szCs w:val="24"/>
          <w:lang w:val="en-IN"/>
        </w:rPr>
        <w:t>Easy integration with backend Java applications.</w:t>
      </w:r>
    </w:p>
    <w:p w14:paraId="67C245D7" w14:textId="77777777" w:rsidR="00DB0B1F" w:rsidRPr="00DB0B1F" w:rsidRDefault="00DB0B1F" w:rsidP="00187454">
      <w:pPr>
        <w:numPr>
          <w:ilvl w:val="0"/>
          <w:numId w:val="14"/>
        </w:numPr>
        <w:tabs>
          <w:tab w:val="num" w:pos="720"/>
        </w:tabs>
        <w:ind w:left="2127"/>
        <w:jc w:val="both"/>
        <w:rPr>
          <w:sz w:val="24"/>
          <w:szCs w:val="24"/>
          <w:lang w:val="en-IN"/>
        </w:rPr>
      </w:pPr>
      <w:r w:rsidRPr="00DB0B1F">
        <w:rPr>
          <w:sz w:val="24"/>
          <w:szCs w:val="24"/>
          <w:lang w:val="en-IN"/>
        </w:rPr>
        <w:t>Allows inclusion of reusable components and custom tags.</w:t>
      </w:r>
    </w:p>
    <w:p w14:paraId="22FE274B" w14:textId="77777777" w:rsidR="00DB0B1F" w:rsidRPr="00DB0B1F" w:rsidRDefault="00DB0B1F" w:rsidP="00187454">
      <w:pPr>
        <w:numPr>
          <w:ilvl w:val="0"/>
          <w:numId w:val="14"/>
        </w:numPr>
        <w:tabs>
          <w:tab w:val="num" w:pos="720"/>
        </w:tabs>
        <w:ind w:left="2127"/>
        <w:jc w:val="both"/>
        <w:rPr>
          <w:sz w:val="24"/>
          <w:szCs w:val="24"/>
          <w:lang w:val="en-IN"/>
        </w:rPr>
      </w:pPr>
      <w:r w:rsidRPr="00DB0B1F">
        <w:rPr>
          <w:sz w:val="24"/>
          <w:szCs w:val="24"/>
          <w:lang w:val="en-IN"/>
        </w:rPr>
        <w:t>Provides implicit objects to manage request and response.</w:t>
      </w:r>
    </w:p>
    <w:p w14:paraId="224458B7" w14:textId="5C9B065E" w:rsidR="00DB0B1F" w:rsidRPr="00747E32" w:rsidRDefault="00DB0B1F" w:rsidP="000E3129">
      <w:pPr>
        <w:ind w:left="1843"/>
        <w:jc w:val="both"/>
        <w:rPr>
          <w:sz w:val="24"/>
          <w:szCs w:val="24"/>
        </w:rPr>
      </w:pPr>
      <w:r w:rsidRPr="00747E32">
        <w:rPr>
          <w:sz w:val="24"/>
          <w:szCs w:val="24"/>
        </w:rPr>
        <w:t>JSTL (</w:t>
      </w:r>
      <w:r w:rsidR="00FA365E" w:rsidRPr="00747E32">
        <w:rPr>
          <w:sz w:val="24"/>
          <w:szCs w:val="24"/>
        </w:rPr>
        <w:t>Java Server</w:t>
      </w:r>
      <w:r w:rsidRPr="00747E32">
        <w:rPr>
          <w:sz w:val="24"/>
          <w:szCs w:val="24"/>
        </w:rPr>
        <w:t xml:space="preserve"> Pages Standard Tag Library) provides a set of commonly used tags to simplify JSP page development and encourage code reuse.</w:t>
      </w:r>
    </w:p>
    <w:p w14:paraId="2D55B371" w14:textId="2CD97449" w:rsidR="00DB0B1F" w:rsidRPr="00747E32" w:rsidRDefault="00DB0B1F" w:rsidP="00747E32">
      <w:pPr>
        <w:jc w:val="both"/>
        <w:rPr>
          <w:sz w:val="24"/>
          <w:szCs w:val="24"/>
        </w:rPr>
      </w:pPr>
      <w:r w:rsidRPr="00747E32">
        <w:rPr>
          <w:sz w:val="24"/>
          <w:szCs w:val="24"/>
        </w:rPr>
        <w:t xml:space="preserve"> </w:t>
      </w:r>
      <w:r w:rsidR="00502933" w:rsidRPr="00747E32">
        <w:rPr>
          <w:sz w:val="24"/>
          <w:szCs w:val="24"/>
        </w:rPr>
        <w:t xml:space="preserve">               </w:t>
      </w:r>
      <w:r w:rsidRPr="00747E32">
        <w:rPr>
          <w:sz w:val="24"/>
          <w:szCs w:val="24"/>
        </w:rPr>
        <w:t xml:space="preserve">    </w:t>
      </w:r>
      <w:r w:rsidR="000E3129">
        <w:rPr>
          <w:sz w:val="24"/>
          <w:szCs w:val="24"/>
        </w:rPr>
        <w:t xml:space="preserve">   </w:t>
      </w:r>
      <w:r w:rsidRPr="00747E32">
        <w:rPr>
          <w:sz w:val="24"/>
          <w:szCs w:val="24"/>
        </w:rPr>
        <w:t>4.2.2 Bootstrap</w:t>
      </w:r>
    </w:p>
    <w:p w14:paraId="227B6CA4" w14:textId="05848C66" w:rsidR="00DB0B1F" w:rsidRPr="00747E32" w:rsidRDefault="000E3129" w:rsidP="00611DDA">
      <w:pPr>
        <w:tabs>
          <w:tab w:val="left" w:pos="1560"/>
        </w:tabs>
        <w:ind w:left="1843"/>
        <w:jc w:val="both"/>
        <w:rPr>
          <w:sz w:val="24"/>
          <w:szCs w:val="24"/>
        </w:rPr>
      </w:pPr>
      <w:r>
        <w:rPr>
          <w:sz w:val="24"/>
          <w:szCs w:val="24"/>
          <w:lang w:val="en-IN"/>
        </w:rPr>
        <w:t xml:space="preserve"> </w:t>
      </w:r>
      <w:r w:rsidR="00DB0B1F" w:rsidRPr="00747E32">
        <w:rPr>
          <w:sz w:val="24"/>
          <w:szCs w:val="24"/>
        </w:rPr>
        <w:t>Bootstrap is a popular front-end framework for developing responsive and mobile-first web applications. It provides pre-designed CSS and JavaScript components to create modern UI designs quickly.</w:t>
      </w:r>
    </w:p>
    <w:p w14:paraId="67C8702A" w14:textId="0D2E1E90" w:rsidR="00DB0B1F" w:rsidRPr="00DB0B1F" w:rsidRDefault="00611DDA" w:rsidP="00747E32">
      <w:pPr>
        <w:ind w:left="993"/>
        <w:jc w:val="both"/>
        <w:rPr>
          <w:sz w:val="24"/>
          <w:szCs w:val="24"/>
          <w:lang w:val="en-IN"/>
        </w:rPr>
      </w:pPr>
      <w:r>
        <w:rPr>
          <w:b/>
          <w:bCs/>
          <w:sz w:val="24"/>
          <w:szCs w:val="24"/>
          <w:lang w:val="en-IN"/>
        </w:rPr>
        <w:t xml:space="preserve">         </w:t>
      </w:r>
      <w:r w:rsidR="00221B95">
        <w:rPr>
          <w:b/>
          <w:bCs/>
          <w:sz w:val="24"/>
          <w:szCs w:val="24"/>
          <w:lang w:val="en-IN"/>
        </w:rPr>
        <w:t xml:space="preserve">    </w:t>
      </w:r>
      <w:r>
        <w:rPr>
          <w:b/>
          <w:bCs/>
          <w:sz w:val="24"/>
          <w:szCs w:val="24"/>
          <w:lang w:val="en-IN"/>
        </w:rPr>
        <w:t xml:space="preserve">  </w:t>
      </w:r>
      <w:r w:rsidR="00DB0B1F" w:rsidRPr="00DB0B1F">
        <w:rPr>
          <w:b/>
          <w:bCs/>
          <w:sz w:val="24"/>
          <w:szCs w:val="24"/>
          <w:lang w:val="en-IN"/>
        </w:rPr>
        <w:t>Features:</w:t>
      </w:r>
    </w:p>
    <w:p w14:paraId="0F83FA0A" w14:textId="3D573967" w:rsidR="00DB0B1F" w:rsidRPr="00611DDA" w:rsidRDefault="00221B95" w:rsidP="00187454">
      <w:pPr>
        <w:pStyle w:val="ListParagraph"/>
        <w:numPr>
          <w:ilvl w:val="0"/>
          <w:numId w:val="11"/>
        </w:numPr>
        <w:ind w:left="2410" w:hanging="425"/>
        <w:jc w:val="both"/>
        <w:rPr>
          <w:sz w:val="24"/>
          <w:szCs w:val="24"/>
          <w:lang w:val="en-IN"/>
        </w:rPr>
      </w:pPr>
      <w:r>
        <w:rPr>
          <w:sz w:val="24"/>
          <w:szCs w:val="24"/>
          <w:lang w:val="en-IN"/>
        </w:rPr>
        <w:t xml:space="preserve"> </w:t>
      </w:r>
      <w:r w:rsidR="00DB0B1F" w:rsidRPr="00611DDA">
        <w:rPr>
          <w:sz w:val="24"/>
          <w:szCs w:val="24"/>
          <w:lang w:val="en-IN"/>
        </w:rPr>
        <w:t>Responsive grid system for layout management.</w:t>
      </w:r>
    </w:p>
    <w:p w14:paraId="551C11FF" w14:textId="5641FC02" w:rsidR="00DB0B1F" w:rsidRPr="00611DDA" w:rsidRDefault="00221B95" w:rsidP="00187454">
      <w:pPr>
        <w:pStyle w:val="ListParagraph"/>
        <w:numPr>
          <w:ilvl w:val="0"/>
          <w:numId w:val="11"/>
        </w:numPr>
        <w:ind w:left="2410" w:hanging="425"/>
        <w:jc w:val="both"/>
        <w:rPr>
          <w:sz w:val="24"/>
          <w:szCs w:val="24"/>
          <w:lang w:val="en-IN"/>
        </w:rPr>
      </w:pPr>
      <w:r>
        <w:rPr>
          <w:sz w:val="24"/>
          <w:szCs w:val="24"/>
          <w:lang w:val="en-IN"/>
        </w:rPr>
        <w:t xml:space="preserve"> </w:t>
      </w:r>
      <w:r w:rsidR="00611DDA" w:rsidRPr="00611DDA">
        <w:rPr>
          <w:sz w:val="24"/>
          <w:szCs w:val="24"/>
          <w:lang w:val="en-IN"/>
        </w:rPr>
        <w:t>Re</w:t>
      </w:r>
      <w:r w:rsidR="00DB0B1F" w:rsidRPr="00611DDA">
        <w:rPr>
          <w:sz w:val="24"/>
          <w:szCs w:val="24"/>
          <w:lang w:val="en-IN"/>
        </w:rPr>
        <w:t>ady-to-use components such as buttons, modals, and forms.</w:t>
      </w:r>
    </w:p>
    <w:p w14:paraId="30EB3E9A" w14:textId="6BE83382" w:rsidR="00DB0B1F" w:rsidRPr="00611DDA" w:rsidRDefault="00221B95" w:rsidP="00187454">
      <w:pPr>
        <w:pStyle w:val="ListParagraph"/>
        <w:numPr>
          <w:ilvl w:val="0"/>
          <w:numId w:val="11"/>
        </w:numPr>
        <w:tabs>
          <w:tab w:val="left" w:pos="1560"/>
        </w:tabs>
        <w:ind w:left="2410" w:hanging="425"/>
        <w:jc w:val="both"/>
        <w:rPr>
          <w:sz w:val="24"/>
          <w:szCs w:val="24"/>
          <w:lang w:val="en-IN"/>
        </w:rPr>
      </w:pPr>
      <w:r>
        <w:rPr>
          <w:sz w:val="24"/>
          <w:szCs w:val="24"/>
          <w:lang w:val="en-IN"/>
        </w:rPr>
        <w:t xml:space="preserve"> </w:t>
      </w:r>
      <w:r w:rsidR="00DB0B1F" w:rsidRPr="00611DDA">
        <w:rPr>
          <w:sz w:val="24"/>
          <w:szCs w:val="24"/>
          <w:lang w:val="en-IN"/>
        </w:rPr>
        <w:t>Easy integration with custom CSS and JavaScript.</w:t>
      </w:r>
    </w:p>
    <w:p w14:paraId="252BDC68" w14:textId="460CF8EA" w:rsidR="00DB0B1F" w:rsidRPr="00611DDA" w:rsidRDefault="00221B95" w:rsidP="00187454">
      <w:pPr>
        <w:pStyle w:val="ListParagraph"/>
        <w:numPr>
          <w:ilvl w:val="0"/>
          <w:numId w:val="11"/>
        </w:numPr>
        <w:ind w:left="2410" w:hanging="425"/>
        <w:jc w:val="both"/>
        <w:rPr>
          <w:sz w:val="24"/>
          <w:szCs w:val="24"/>
          <w:lang w:val="en-IN"/>
        </w:rPr>
      </w:pPr>
      <w:r>
        <w:rPr>
          <w:sz w:val="24"/>
          <w:szCs w:val="24"/>
          <w:lang w:val="en-IN"/>
        </w:rPr>
        <w:t xml:space="preserve"> </w:t>
      </w:r>
      <w:r w:rsidR="00DB0B1F" w:rsidRPr="00611DDA">
        <w:rPr>
          <w:sz w:val="24"/>
          <w:szCs w:val="24"/>
          <w:lang w:val="en-IN"/>
        </w:rPr>
        <w:t>Consistent design across different screen sizes and devices.</w:t>
      </w:r>
    </w:p>
    <w:p w14:paraId="78E8C39B" w14:textId="7AB5F80E" w:rsidR="00611DDA" w:rsidRPr="00FD081E" w:rsidRDefault="00221B95" w:rsidP="00187454">
      <w:pPr>
        <w:pStyle w:val="ListParagraph"/>
        <w:numPr>
          <w:ilvl w:val="0"/>
          <w:numId w:val="11"/>
        </w:numPr>
        <w:ind w:left="2410" w:hanging="425"/>
        <w:jc w:val="both"/>
        <w:rPr>
          <w:sz w:val="24"/>
          <w:szCs w:val="24"/>
          <w:lang w:val="en-IN"/>
        </w:rPr>
      </w:pPr>
      <w:r>
        <w:rPr>
          <w:sz w:val="24"/>
          <w:szCs w:val="24"/>
          <w:lang w:val="en-IN"/>
        </w:rPr>
        <w:t xml:space="preserve"> </w:t>
      </w:r>
      <w:r w:rsidR="00611DDA" w:rsidRPr="00FD081E">
        <w:rPr>
          <w:sz w:val="24"/>
          <w:szCs w:val="24"/>
          <w:lang w:val="en-IN"/>
        </w:rPr>
        <w:t>Ready-to-use components such as buttons, modals, and forms.</w:t>
      </w:r>
    </w:p>
    <w:p w14:paraId="7AE6ED66" w14:textId="64226E25" w:rsidR="00DB0B1F" w:rsidRPr="00747E32" w:rsidRDefault="00221B95" w:rsidP="00221B95">
      <w:pPr>
        <w:ind w:left="1985" w:hanging="283"/>
        <w:jc w:val="both"/>
        <w:rPr>
          <w:sz w:val="24"/>
          <w:szCs w:val="24"/>
        </w:rPr>
      </w:pPr>
      <w:r>
        <w:rPr>
          <w:sz w:val="24"/>
          <w:szCs w:val="24"/>
        </w:rPr>
        <w:t xml:space="preserve">  </w:t>
      </w:r>
      <w:r w:rsidR="00DB0B1F" w:rsidRPr="00747E32">
        <w:rPr>
          <w:sz w:val="24"/>
          <w:szCs w:val="24"/>
        </w:rPr>
        <w:t xml:space="preserve">Bootstrap enables faster front-end development while maintaining consistency </w:t>
      </w:r>
      <w:r>
        <w:rPr>
          <w:sz w:val="24"/>
          <w:szCs w:val="24"/>
        </w:rPr>
        <w:t xml:space="preserve">  </w:t>
      </w:r>
      <w:r w:rsidR="00DB0B1F" w:rsidRPr="00747E32">
        <w:rPr>
          <w:sz w:val="24"/>
          <w:szCs w:val="24"/>
        </w:rPr>
        <w:t>and compatibility across various browsers.</w:t>
      </w:r>
    </w:p>
    <w:p w14:paraId="4E3BD75D" w14:textId="631A73E4" w:rsidR="00DB0B1F" w:rsidRPr="00747E32" w:rsidRDefault="00DB0B1F" w:rsidP="00221B95">
      <w:pPr>
        <w:ind w:hanging="283"/>
        <w:jc w:val="both"/>
        <w:rPr>
          <w:sz w:val="24"/>
          <w:szCs w:val="24"/>
        </w:rPr>
      </w:pPr>
      <w:r w:rsidRPr="00747E32">
        <w:rPr>
          <w:sz w:val="24"/>
          <w:szCs w:val="24"/>
        </w:rPr>
        <w:t xml:space="preserve">  </w:t>
      </w:r>
      <w:r w:rsidR="00502933" w:rsidRPr="00747E32">
        <w:rPr>
          <w:sz w:val="24"/>
          <w:szCs w:val="24"/>
        </w:rPr>
        <w:t xml:space="preserve">            </w:t>
      </w:r>
      <w:r w:rsidR="00FD081E">
        <w:rPr>
          <w:sz w:val="24"/>
          <w:szCs w:val="24"/>
        </w:rPr>
        <w:t xml:space="preserve">      </w:t>
      </w:r>
      <w:r w:rsidR="00502933" w:rsidRPr="00747E32">
        <w:rPr>
          <w:sz w:val="24"/>
          <w:szCs w:val="24"/>
        </w:rPr>
        <w:t xml:space="preserve"> </w:t>
      </w:r>
      <w:r w:rsidR="00FD081E">
        <w:rPr>
          <w:sz w:val="24"/>
          <w:szCs w:val="24"/>
        </w:rPr>
        <w:t xml:space="preserve"> </w:t>
      </w:r>
      <w:r w:rsidR="00502933" w:rsidRPr="00747E32">
        <w:rPr>
          <w:sz w:val="24"/>
          <w:szCs w:val="24"/>
        </w:rPr>
        <w:t xml:space="preserve"> </w:t>
      </w:r>
      <w:r w:rsidRPr="00747E32">
        <w:rPr>
          <w:sz w:val="24"/>
          <w:szCs w:val="24"/>
        </w:rPr>
        <w:t xml:space="preserve"> 4.2.3   Font Awesome</w:t>
      </w:r>
    </w:p>
    <w:p w14:paraId="04A46354" w14:textId="6C1B96DF" w:rsidR="00DB0B1F" w:rsidRPr="00747E32" w:rsidRDefault="00502933" w:rsidP="00221B95">
      <w:pPr>
        <w:ind w:left="1985" w:hanging="142"/>
        <w:jc w:val="both"/>
        <w:rPr>
          <w:sz w:val="24"/>
          <w:szCs w:val="24"/>
        </w:rPr>
      </w:pPr>
      <w:r w:rsidRPr="00747E32">
        <w:rPr>
          <w:sz w:val="24"/>
          <w:szCs w:val="24"/>
        </w:rPr>
        <w:t xml:space="preserve">  </w:t>
      </w:r>
      <w:r w:rsidR="000B6A7C" w:rsidRPr="00747E32">
        <w:rPr>
          <w:sz w:val="24"/>
          <w:szCs w:val="24"/>
        </w:rPr>
        <w:t xml:space="preserve">Font Awesome is a widely used icon library that provides scalable vector icons that can </w:t>
      </w:r>
      <w:r w:rsidR="00FA365E" w:rsidRPr="00747E32">
        <w:rPr>
          <w:sz w:val="24"/>
          <w:szCs w:val="24"/>
        </w:rPr>
        <w:t>be customized</w:t>
      </w:r>
      <w:r w:rsidR="000B6A7C" w:rsidRPr="00747E32">
        <w:rPr>
          <w:sz w:val="24"/>
          <w:szCs w:val="24"/>
        </w:rPr>
        <w:t xml:space="preserve"> with CSS. It offers a vast collection of icons that can be easily integrated into web applications.</w:t>
      </w:r>
    </w:p>
    <w:p w14:paraId="799E2CC3" w14:textId="77777777" w:rsidR="00221B95" w:rsidRDefault="00FD081E" w:rsidP="00221B95">
      <w:pPr>
        <w:ind w:left="1985" w:hanging="142"/>
        <w:jc w:val="both"/>
        <w:rPr>
          <w:b/>
          <w:bCs/>
          <w:sz w:val="24"/>
          <w:szCs w:val="24"/>
          <w:lang w:val="en-IN"/>
        </w:rPr>
      </w:pPr>
      <w:r>
        <w:rPr>
          <w:b/>
          <w:bCs/>
          <w:sz w:val="24"/>
          <w:szCs w:val="24"/>
          <w:lang w:val="en-IN"/>
        </w:rPr>
        <w:t xml:space="preserve">          </w:t>
      </w:r>
    </w:p>
    <w:p w14:paraId="22B5C36C" w14:textId="17E87462" w:rsidR="000B6A7C" w:rsidRPr="000B6A7C" w:rsidRDefault="00502933" w:rsidP="00221B95">
      <w:pPr>
        <w:ind w:left="1985"/>
        <w:jc w:val="both"/>
        <w:rPr>
          <w:b/>
          <w:bCs/>
          <w:sz w:val="24"/>
          <w:szCs w:val="24"/>
          <w:lang w:val="en-IN"/>
        </w:rPr>
      </w:pPr>
      <w:r w:rsidRPr="00747E32">
        <w:rPr>
          <w:b/>
          <w:bCs/>
          <w:sz w:val="24"/>
          <w:szCs w:val="24"/>
          <w:lang w:val="en-IN"/>
        </w:rPr>
        <w:lastRenderedPageBreak/>
        <w:t xml:space="preserve"> </w:t>
      </w:r>
      <w:r w:rsidR="00221B95">
        <w:rPr>
          <w:b/>
          <w:bCs/>
          <w:sz w:val="24"/>
          <w:szCs w:val="24"/>
          <w:lang w:val="en-IN"/>
        </w:rPr>
        <w:t xml:space="preserve"> </w:t>
      </w:r>
      <w:r w:rsidR="000B6A7C" w:rsidRPr="000B6A7C">
        <w:rPr>
          <w:b/>
          <w:bCs/>
          <w:sz w:val="24"/>
          <w:szCs w:val="24"/>
          <w:lang w:val="en-IN"/>
        </w:rPr>
        <w:t>Features:</w:t>
      </w:r>
    </w:p>
    <w:p w14:paraId="3216D343" w14:textId="77777777" w:rsidR="000B6A7C" w:rsidRPr="000B6A7C" w:rsidRDefault="000B6A7C" w:rsidP="00947314">
      <w:pPr>
        <w:numPr>
          <w:ilvl w:val="0"/>
          <w:numId w:val="22"/>
        </w:numPr>
        <w:ind w:left="2552" w:hanging="425"/>
        <w:jc w:val="both"/>
        <w:rPr>
          <w:sz w:val="24"/>
          <w:szCs w:val="24"/>
          <w:lang w:val="en-IN"/>
        </w:rPr>
      </w:pPr>
      <w:r w:rsidRPr="000B6A7C">
        <w:rPr>
          <w:sz w:val="24"/>
          <w:szCs w:val="24"/>
          <w:lang w:val="en-IN"/>
        </w:rPr>
        <w:t>Provides over 7,000+ icons.</w:t>
      </w:r>
    </w:p>
    <w:p w14:paraId="30B380B1" w14:textId="138667FF" w:rsidR="000B6A7C" w:rsidRPr="00221B95" w:rsidRDefault="000B6A7C" w:rsidP="00947314">
      <w:pPr>
        <w:pStyle w:val="ListParagraph"/>
        <w:numPr>
          <w:ilvl w:val="3"/>
          <w:numId w:val="22"/>
        </w:numPr>
        <w:ind w:left="2552" w:hanging="425"/>
        <w:jc w:val="both"/>
        <w:rPr>
          <w:sz w:val="24"/>
          <w:szCs w:val="24"/>
          <w:lang w:val="en-IN"/>
        </w:rPr>
      </w:pPr>
      <w:r w:rsidRPr="00221B95">
        <w:rPr>
          <w:sz w:val="24"/>
          <w:szCs w:val="24"/>
          <w:lang w:val="en-IN"/>
        </w:rPr>
        <w:t xml:space="preserve">Customizable through CSS for size, </w:t>
      </w:r>
      <w:proofErr w:type="spellStart"/>
      <w:r w:rsidR="00FA365E" w:rsidRPr="00221B95">
        <w:rPr>
          <w:sz w:val="24"/>
          <w:szCs w:val="24"/>
          <w:lang w:val="en-IN"/>
        </w:rPr>
        <w:t>color</w:t>
      </w:r>
      <w:proofErr w:type="spellEnd"/>
      <w:r w:rsidR="00FA365E" w:rsidRPr="00221B95">
        <w:rPr>
          <w:sz w:val="24"/>
          <w:szCs w:val="24"/>
          <w:lang w:val="en-IN"/>
        </w:rPr>
        <w:t>,</w:t>
      </w:r>
      <w:r w:rsidRPr="00221B95">
        <w:rPr>
          <w:sz w:val="24"/>
          <w:szCs w:val="24"/>
          <w:lang w:val="en-IN"/>
        </w:rPr>
        <w:t xml:space="preserve"> and position.</w:t>
      </w:r>
    </w:p>
    <w:p w14:paraId="715CC77C" w14:textId="77777777" w:rsidR="000B6A7C" w:rsidRPr="000B6A7C" w:rsidRDefault="000B6A7C" w:rsidP="00947314">
      <w:pPr>
        <w:numPr>
          <w:ilvl w:val="0"/>
          <w:numId w:val="22"/>
        </w:numPr>
        <w:ind w:left="2552" w:hanging="425"/>
        <w:jc w:val="both"/>
        <w:rPr>
          <w:sz w:val="24"/>
          <w:szCs w:val="24"/>
          <w:lang w:val="en-IN"/>
        </w:rPr>
      </w:pPr>
      <w:r w:rsidRPr="000B6A7C">
        <w:rPr>
          <w:sz w:val="24"/>
          <w:szCs w:val="24"/>
          <w:lang w:val="en-IN"/>
        </w:rPr>
        <w:t>Lightweight and easy to include in projects.</w:t>
      </w:r>
    </w:p>
    <w:p w14:paraId="78E3835E" w14:textId="5FFA5520" w:rsidR="000B6A7C" w:rsidRPr="00747E32" w:rsidRDefault="000B6A7C" w:rsidP="00947314">
      <w:pPr>
        <w:numPr>
          <w:ilvl w:val="0"/>
          <w:numId w:val="22"/>
        </w:numPr>
        <w:ind w:left="2552" w:hanging="425"/>
        <w:jc w:val="both"/>
        <w:rPr>
          <w:sz w:val="24"/>
          <w:szCs w:val="24"/>
          <w:lang w:val="en-IN"/>
        </w:rPr>
      </w:pPr>
      <w:r w:rsidRPr="000B6A7C">
        <w:rPr>
          <w:sz w:val="24"/>
          <w:szCs w:val="24"/>
          <w:lang w:val="en-IN"/>
        </w:rPr>
        <w:t>Supports SVG, web fonts, and accessibility features.</w:t>
      </w:r>
    </w:p>
    <w:p w14:paraId="2A3BA7E6" w14:textId="77777777" w:rsidR="000B6A7C" w:rsidRPr="00747E32" w:rsidRDefault="000B6A7C" w:rsidP="00221B95">
      <w:pPr>
        <w:ind w:left="1985" w:hanging="426"/>
        <w:jc w:val="both"/>
        <w:rPr>
          <w:sz w:val="24"/>
          <w:szCs w:val="24"/>
          <w:lang w:val="en-IN"/>
        </w:rPr>
      </w:pPr>
    </w:p>
    <w:p w14:paraId="4B2EDA7D" w14:textId="710E2E0D" w:rsidR="000B6A7C" w:rsidRPr="00747E32" w:rsidRDefault="00934663" w:rsidP="00004709">
      <w:pPr>
        <w:tabs>
          <w:tab w:val="left" w:pos="709"/>
        </w:tabs>
        <w:ind w:left="567"/>
        <w:jc w:val="both"/>
        <w:rPr>
          <w:sz w:val="24"/>
          <w:szCs w:val="24"/>
        </w:rPr>
      </w:pPr>
      <w:r w:rsidRPr="00747E32">
        <w:rPr>
          <w:sz w:val="24"/>
          <w:szCs w:val="24"/>
          <w:lang w:val="en-IN"/>
        </w:rPr>
        <w:t xml:space="preserve">      </w:t>
      </w:r>
      <w:r w:rsidR="000B6A7C" w:rsidRPr="00747E32">
        <w:rPr>
          <w:sz w:val="24"/>
          <w:szCs w:val="24"/>
          <w:lang w:val="en-IN"/>
        </w:rPr>
        <w:t xml:space="preserve">4.3   </w:t>
      </w:r>
      <w:r w:rsidR="000B6A7C" w:rsidRPr="00747E32">
        <w:rPr>
          <w:sz w:val="24"/>
          <w:szCs w:val="24"/>
        </w:rPr>
        <w:t>Database &amp; Infrastructure</w:t>
      </w:r>
    </w:p>
    <w:p w14:paraId="1AFD41F9" w14:textId="79FE3EE3" w:rsidR="000B6A7C" w:rsidRPr="00747E32" w:rsidRDefault="00934663" w:rsidP="00221B95">
      <w:pPr>
        <w:ind w:left="426" w:hanging="426"/>
        <w:jc w:val="both"/>
        <w:rPr>
          <w:sz w:val="24"/>
          <w:szCs w:val="24"/>
        </w:rPr>
      </w:pPr>
      <w:r w:rsidRPr="00747E32">
        <w:rPr>
          <w:sz w:val="24"/>
          <w:szCs w:val="24"/>
          <w:lang w:val="en-IN"/>
        </w:rPr>
        <w:t xml:space="preserve">         </w:t>
      </w:r>
      <w:r w:rsidR="000B6A7C" w:rsidRPr="00747E32">
        <w:rPr>
          <w:sz w:val="24"/>
          <w:szCs w:val="24"/>
          <w:lang w:val="en-IN"/>
        </w:rPr>
        <w:t xml:space="preserve">       </w:t>
      </w:r>
      <w:r w:rsidR="00C86A91" w:rsidRPr="00747E32">
        <w:rPr>
          <w:sz w:val="24"/>
          <w:szCs w:val="24"/>
          <w:lang w:val="en-IN"/>
        </w:rPr>
        <w:t xml:space="preserve">   </w:t>
      </w:r>
      <w:r w:rsidR="00FD081E">
        <w:rPr>
          <w:sz w:val="24"/>
          <w:szCs w:val="24"/>
          <w:lang w:val="en-IN"/>
        </w:rPr>
        <w:t xml:space="preserve">   </w:t>
      </w:r>
      <w:r w:rsidR="00C86A91" w:rsidRPr="00747E32">
        <w:rPr>
          <w:sz w:val="24"/>
          <w:szCs w:val="24"/>
          <w:lang w:val="en-IN"/>
        </w:rPr>
        <w:t xml:space="preserve"> </w:t>
      </w:r>
      <w:r w:rsidR="00FD081E">
        <w:rPr>
          <w:sz w:val="24"/>
          <w:szCs w:val="24"/>
          <w:lang w:val="en-IN"/>
        </w:rPr>
        <w:t xml:space="preserve"> </w:t>
      </w:r>
      <w:r w:rsidR="000B6A7C" w:rsidRPr="00747E32">
        <w:rPr>
          <w:sz w:val="24"/>
          <w:szCs w:val="24"/>
          <w:lang w:val="en-IN"/>
        </w:rPr>
        <w:t xml:space="preserve">4.3.1 </w:t>
      </w:r>
      <w:r w:rsidR="000B6A7C" w:rsidRPr="00747E32">
        <w:rPr>
          <w:sz w:val="24"/>
          <w:szCs w:val="24"/>
        </w:rPr>
        <w:t>MySQL</w:t>
      </w:r>
    </w:p>
    <w:p w14:paraId="626F3F4B" w14:textId="12A4F682" w:rsidR="000B6A7C" w:rsidRPr="00747E32" w:rsidRDefault="00ED2AC5" w:rsidP="00221B95">
      <w:pPr>
        <w:tabs>
          <w:tab w:val="left" w:pos="1985"/>
        </w:tabs>
        <w:ind w:left="1985" w:hanging="143"/>
        <w:jc w:val="both"/>
        <w:rPr>
          <w:sz w:val="24"/>
          <w:szCs w:val="24"/>
        </w:rPr>
      </w:pPr>
      <w:r>
        <w:rPr>
          <w:sz w:val="24"/>
          <w:szCs w:val="24"/>
        </w:rPr>
        <w:t xml:space="preserve">  </w:t>
      </w:r>
      <w:r w:rsidR="000B6A7C" w:rsidRPr="00747E32">
        <w:rPr>
          <w:sz w:val="24"/>
          <w:szCs w:val="24"/>
        </w:rPr>
        <w:t xml:space="preserve">MySQL is a reliable and widely-used relational database management system </w:t>
      </w:r>
      <w:r w:rsidR="00221B95">
        <w:rPr>
          <w:sz w:val="24"/>
          <w:szCs w:val="24"/>
        </w:rPr>
        <w:t xml:space="preserve">       </w:t>
      </w:r>
      <w:r w:rsidR="000B6A7C" w:rsidRPr="00747E32">
        <w:rPr>
          <w:sz w:val="24"/>
          <w:szCs w:val="24"/>
        </w:rPr>
        <w:t xml:space="preserve">(RDBMS) </w:t>
      </w:r>
      <w:r>
        <w:rPr>
          <w:sz w:val="24"/>
          <w:szCs w:val="24"/>
        </w:rPr>
        <w:t xml:space="preserve">  </w:t>
      </w:r>
      <w:r w:rsidR="000B6A7C" w:rsidRPr="00747E32">
        <w:rPr>
          <w:sz w:val="24"/>
          <w:szCs w:val="24"/>
        </w:rPr>
        <w:t>that serves as the primary database for storing application data. It is known for its high performance, reliability, and scalability.</w:t>
      </w:r>
    </w:p>
    <w:p w14:paraId="434C85CD" w14:textId="655035E6" w:rsidR="000B6A7C" w:rsidRPr="000B6A7C" w:rsidRDefault="00ED2AC5" w:rsidP="00221B95">
      <w:pPr>
        <w:ind w:left="1701"/>
        <w:jc w:val="both"/>
        <w:rPr>
          <w:sz w:val="24"/>
          <w:szCs w:val="24"/>
          <w:lang w:val="en-IN"/>
        </w:rPr>
      </w:pPr>
      <w:r>
        <w:rPr>
          <w:b/>
          <w:bCs/>
          <w:sz w:val="24"/>
          <w:szCs w:val="24"/>
          <w:lang w:val="en-IN"/>
        </w:rPr>
        <w:t xml:space="preserve">     </w:t>
      </w:r>
      <w:r w:rsidR="000B6A7C" w:rsidRPr="000B6A7C">
        <w:rPr>
          <w:b/>
          <w:bCs/>
          <w:sz w:val="24"/>
          <w:szCs w:val="24"/>
          <w:lang w:val="en-IN"/>
        </w:rPr>
        <w:t>Features:</w:t>
      </w:r>
    </w:p>
    <w:p w14:paraId="69B5EA5A" w14:textId="77777777" w:rsidR="000B6A7C" w:rsidRPr="000B6A7C" w:rsidRDefault="000B6A7C" w:rsidP="00947314">
      <w:pPr>
        <w:numPr>
          <w:ilvl w:val="0"/>
          <w:numId w:val="15"/>
        </w:numPr>
        <w:tabs>
          <w:tab w:val="clear" w:pos="720"/>
        </w:tabs>
        <w:ind w:left="851" w:firstLine="1276"/>
        <w:jc w:val="both"/>
        <w:rPr>
          <w:sz w:val="24"/>
          <w:szCs w:val="24"/>
          <w:lang w:val="en-IN"/>
        </w:rPr>
      </w:pPr>
      <w:r w:rsidRPr="000B6A7C">
        <w:rPr>
          <w:sz w:val="24"/>
          <w:szCs w:val="24"/>
          <w:lang w:val="en-IN"/>
        </w:rPr>
        <w:t>Supports ACID transactions to ensure data integrity.</w:t>
      </w:r>
    </w:p>
    <w:p w14:paraId="02EC7995" w14:textId="77777777" w:rsidR="000B6A7C" w:rsidRPr="000B6A7C" w:rsidRDefault="000B6A7C" w:rsidP="00947314">
      <w:pPr>
        <w:numPr>
          <w:ilvl w:val="0"/>
          <w:numId w:val="15"/>
        </w:numPr>
        <w:tabs>
          <w:tab w:val="clear" w:pos="720"/>
        </w:tabs>
        <w:ind w:left="851" w:firstLine="1276"/>
        <w:jc w:val="both"/>
        <w:rPr>
          <w:sz w:val="24"/>
          <w:szCs w:val="24"/>
          <w:lang w:val="en-IN"/>
        </w:rPr>
      </w:pPr>
      <w:r w:rsidRPr="000B6A7C">
        <w:rPr>
          <w:sz w:val="24"/>
          <w:szCs w:val="24"/>
          <w:lang w:val="en-IN"/>
        </w:rPr>
        <w:t>Provides replication and clustering for high availability.</w:t>
      </w:r>
    </w:p>
    <w:p w14:paraId="4500F869" w14:textId="77777777" w:rsidR="000B6A7C" w:rsidRPr="000B6A7C" w:rsidRDefault="000B6A7C" w:rsidP="00947314">
      <w:pPr>
        <w:numPr>
          <w:ilvl w:val="0"/>
          <w:numId w:val="15"/>
        </w:numPr>
        <w:tabs>
          <w:tab w:val="clear" w:pos="720"/>
        </w:tabs>
        <w:ind w:left="851" w:firstLine="1276"/>
        <w:jc w:val="both"/>
        <w:rPr>
          <w:sz w:val="24"/>
          <w:szCs w:val="24"/>
          <w:lang w:val="en-IN"/>
        </w:rPr>
      </w:pPr>
      <w:r w:rsidRPr="000B6A7C">
        <w:rPr>
          <w:sz w:val="24"/>
          <w:szCs w:val="24"/>
          <w:lang w:val="en-IN"/>
        </w:rPr>
        <w:t>Compatible with multiple platforms and programming languages.</w:t>
      </w:r>
    </w:p>
    <w:p w14:paraId="51469F39" w14:textId="77777777" w:rsidR="000B6A7C" w:rsidRPr="00747E32" w:rsidRDefault="000B6A7C" w:rsidP="00947314">
      <w:pPr>
        <w:numPr>
          <w:ilvl w:val="0"/>
          <w:numId w:val="15"/>
        </w:numPr>
        <w:tabs>
          <w:tab w:val="clear" w:pos="720"/>
        </w:tabs>
        <w:ind w:left="851" w:firstLine="1276"/>
        <w:jc w:val="both"/>
        <w:rPr>
          <w:sz w:val="24"/>
          <w:szCs w:val="24"/>
          <w:lang w:val="en-IN"/>
        </w:rPr>
      </w:pPr>
      <w:r w:rsidRPr="000B6A7C">
        <w:rPr>
          <w:sz w:val="24"/>
          <w:szCs w:val="24"/>
          <w:lang w:val="en-IN"/>
        </w:rPr>
        <w:t>Provides robust security features for protecting data.</w:t>
      </w:r>
    </w:p>
    <w:p w14:paraId="3DAA5EAB" w14:textId="255B50DA" w:rsidR="000B6A7C" w:rsidRPr="00747E32" w:rsidRDefault="00ED2AC5" w:rsidP="00004709">
      <w:pPr>
        <w:ind w:left="2127" w:hanging="1134"/>
        <w:jc w:val="both"/>
        <w:rPr>
          <w:sz w:val="24"/>
          <w:szCs w:val="24"/>
        </w:rPr>
      </w:pPr>
      <w:r>
        <w:rPr>
          <w:sz w:val="24"/>
          <w:szCs w:val="24"/>
        </w:rPr>
        <w:t xml:space="preserve">    </w:t>
      </w:r>
      <w:r w:rsidR="00221B95">
        <w:rPr>
          <w:sz w:val="24"/>
          <w:szCs w:val="24"/>
        </w:rPr>
        <w:t xml:space="preserve">           </w:t>
      </w:r>
      <w:r>
        <w:rPr>
          <w:sz w:val="24"/>
          <w:szCs w:val="24"/>
        </w:rPr>
        <w:t xml:space="preserve">    </w:t>
      </w:r>
      <w:r w:rsidR="000B6A7C" w:rsidRPr="00747E32">
        <w:rPr>
          <w:sz w:val="24"/>
          <w:szCs w:val="24"/>
        </w:rPr>
        <w:t>MySQL is used extensively in enterprise applica</w:t>
      </w:r>
      <w:r w:rsidR="00687FCB">
        <w:rPr>
          <w:sz w:val="24"/>
          <w:szCs w:val="24"/>
        </w:rPr>
        <w:t>tions, e-commerce platforms</w:t>
      </w:r>
      <w:r w:rsidR="00004709">
        <w:rPr>
          <w:sz w:val="24"/>
          <w:szCs w:val="24"/>
        </w:rPr>
        <w:t xml:space="preserve"> </w:t>
      </w:r>
      <w:r w:rsidR="000B6A7C" w:rsidRPr="00747E32">
        <w:rPr>
          <w:sz w:val="24"/>
          <w:szCs w:val="24"/>
        </w:rPr>
        <w:t>and content management systems.</w:t>
      </w:r>
    </w:p>
    <w:p w14:paraId="20284F76" w14:textId="7DAB7A25" w:rsidR="000B6A7C" w:rsidRPr="00747E32" w:rsidRDefault="00687FCB" w:rsidP="00ED2AC5">
      <w:pPr>
        <w:ind w:left="1560"/>
        <w:jc w:val="both"/>
        <w:rPr>
          <w:sz w:val="24"/>
          <w:szCs w:val="24"/>
        </w:rPr>
      </w:pPr>
      <w:r>
        <w:rPr>
          <w:sz w:val="24"/>
          <w:szCs w:val="24"/>
        </w:rPr>
        <w:t xml:space="preserve">4.3.2 </w:t>
      </w:r>
      <w:r w:rsidR="000B6A7C" w:rsidRPr="00747E32">
        <w:rPr>
          <w:sz w:val="24"/>
          <w:szCs w:val="24"/>
        </w:rPr>
        <w:t>MySQL Workbench</w:t>
      </w:r>
    </w:p>
    <w:p w14:paraId="163A2DAD" w14:textId="5FFD28C2" w:rsidR="000B6A7C" w:rsidRPr="00747E32" w:rsidRDefault="00934663" w:rsidP="00004709">
      <w:pPr>
        <w:ind w:left="2127" w:hanging="284"/>
        <w:jc w:val="both"/>
        <w:rPr>
          <w:sz w:val="24"/>
          <w:szCs w:val="24"/>
        </w:rPr>
      </w:pPr>
      <w:r w:rsidRPr="00747E32">
        <w:rPr>
          <w:sz w:val="24"/>
          <w:szCs w:val="24"/>
        </w:rPr>
        <w:t xml:space="preserve">      </w:t>
      </w:r>
      <w:r w:rsidR="000B6A7C" w:rsidRPr="00747E32">
        <w:rPr>
          <w:sz w:val="24"/>
          <w:szCs w:val="24"/>
        </w:rPr>
        <w:t>MySQL Workbench is a visual tool used for designing, managing, and administering MySQL databases. It provides a unified environment for database development, administration, and performance monitoring.</w:t>
      </w:r>
    </w:p>
    <w:p w14:paraId="195645F5" w14:textId="77777777" w:rsidR="00ED2AC5" w:rsidRDefault="00ED2AC5" w:rsidP="00747E32">
      <w:pPr>
        <w:ind w:left="720"/>
        <w:jc w:val="both"/>
        <w:rPr>
          <w:b/>
          <w:bCs/>
          <w:sz w:val="24"/>
          <w:szCs w:val="24"/>
          <w:lang w:val="en-IN"/>
        </w:rPr>
      </w:pPr>
      <w:r>
        <w:rPr>
          <w:b/>
          <w:bCs/>
          <w:sz w:val="24"/>
          <w:szCs w:val="24"/>
          <w:lang w:val="en-IN"/>
        </w:rPr>
        <w:t xml:space="preserve">                          </w:t>
      </w:r>
    </w:p>
    <w:p w14:paraId="6FF42328" w14:textId="010095C0" w:rsidR="000B6A7C" w:rsidRPr="000B6A7C" w:rsidRDefault="00ED2AC5" w:rsidP="00004709">
      <w:pPr>
        <w:ind w:left="2268" w:hanging="1842"/>
        <w:jc w:val="both"/>
        <w:rPr>
          <w:sz w:val="24"/>
          <w:szCs w:val="24"/>
          <w:lang w:val="en-IN"/>
        </w:rPr>
      </w:pPr>
      <w:r>
        <w:rPr>
          <w:b/>
          <w:bCs/>
          <w:sz w:val="24"/>
          <w:szCs w:val="24"/>
          <w:lang w:val="en-IN"/>
        </w:rPr>
        <w:lastRenderedPageBreak/>
        <w:t xml:space="preserve">                              </w:t>
      </w:r>
      <w:r w:rsidR="000B6A7C" w:rsidRPr="000B6A7C">
        <w:rPr>
          <w:b/>
          <w:bCs/>
          <w:sz w:val="24"/>
          <w:szCs w:val="24"/>
          <w:lang w:val="en-IN"/>
        </w:rPr>
        <w:t>Features:</w:t>
      </w:r>
    </w:p>
    <w:p w14:paraId="03F5AF25" w14:textId="43408798" w:rsidR="000B6A7C" w:rsidRPr="000B6A7C" w:rsidRDefault="000B6A7C" w:rsidP="00947314">
      <w:pPr>
        <w:numPr>
          <w:ilvl w:val="0"/>
          <w:numId w:val="16"/>
        </w:numPr>
        <w:tabs>
          <w:tab w:val="clear" w:pos="720"/>
        </w:tabs>
        <w:ind w:left="1701" w:firstLine="567"/>
        <w:jc w:val="both"/>
        <w:rPr>
          <w:sz w:val="24"/>
          <w:szCs w:val="24"/>
          <w:lang w:val="en-IN"/>
        </w:rPr>
      </w:pPr>
      <w:r w:rsidRPr="000B6A7C">
        <w:rPr>
          <w:sz w:val="24"/>
          <w:szCs w:val="24"/>
          <w:lang w:val="en-IN"/>
        </w:rPr>
        <w:t xml:space="preserve">Visual database design and schema </w:t>
      </w:r>
      <w:r w:rsidR="00FA365E" w:rsidRPr="000B6A7C">
        <w:rPr>
          <w:sz w:val="24"/>
          <w:szCs w:val="24"/>
          <w:lang w:val="en-IN"/>
        </w:rPr>
        <w:t>modelling</w:t>
      </w:r>
      <w:r w:rsidRPr="000B6A7C">
        <w:rPr>
          <w:sz w:val="24"/>
          <w:szCs w:val="24"/>
          <w:lang w:val="en-IN"/>
        </w:rPr>
        <w:t>.</w:t>
      </w:r>
    </w:p>
    <w:p w14:paraId="034CCA6E" w14:textId="77777777" w:rsidR="000B6A7C" w:rsidRPr="000B6A7C" w:rsidRDefault="000B6A7C" w:rsidP="00947314">
      <w:pPr>
        <w:numPr>
          <w:ilvl w:val="0"/>
          <w:numId w:val="16"/>
        </w:numPr>
        <w:tabs>
          <w:tab w:val="clear" w:pos="720"/>
        </w:tabs>
        <w:ind w:left="1701" w:firstLine="567"/>
        <w:jc w:val="both"/>
        <w:rPr>
          <w:sz w:val="24"/>
          <w:szCs w:val="24"/>
          <w:lang w:val="en-IN"/>
        </w:rPr>
      </w:pPr>
      <w:r w:rsidRPr="000B6A7C">
        <w:rPr>
          <w:sz w:val="24"/>
          <w:szCs w:val="24"/>
          <w:lang w:val="en-IN"/>
        </w:rPr>
        <w:t>Query building and execution using SQL.</w:t>
      </w:r>
    </w:p>
    <w:p w14:paraId="33FE82FA" w14:textId="77777777" w:rsidR="000B6A7C" w:rsidRPr="000B6A7C" w:rsidRDefault="000B6A7C" w:rsidP="00947314">
      <w:pPr>
        <w:numPr>
          <w:ilvl w:val="0"/>
          <w:numId w:val="16"/>
        </w:numPr>
        <w:tabs>
          <w:tab w:val="clear" w:pos="720"/>
        </w:tabs>
        <w:ind w:left="1701" w:firstLine="567"/>
        <w:jc w:val="both"/>
        <w:rPr>
          <w:sz w:val="24"/>
          <w:szCs w:val="24"/>
          <w:lang w:val="en-IN"/>
        </w:rPr>
      </w:pPr>
      <w:r w:rsidRPr="000B6A7C">
        <w:rPr>
          <w:sz w:val="24"/>
          <w:szCs w:val="24"/>
          <w:lang w:val="en-IN"/>
        </w:rPr>
        <w:t>Backup and restoration of database instances.</w:t>
      </w:r>
    </w:p>
    <w:p w14:paraId="45F38052" w14:textId="77777777" w:rsidR="000B6A7C" w:rsidRPr="000B6A7C" w:rsidRDefault="000B6A7C" w:rsidP="00947314">
      <w:pPr>
        <w:numPr>
          <w:ilvl w:val="0"/>
          <w:numId w:val="16"/>
        </w:numPr>
        <w:tabs>
          <w:tab w:val="clear" w:pos="720"/>
        </w:tabs>
        <w:ind w:left="1701" w:firstLine="567"/>
        <w:jc w:val="both"/>
        <w:rPr>
          <w:sz w:val="24"/>
          <w:szCs w:val="24"/>
          <w:lang w:val="en-IN"/>
        </w:rPr>
      </w:pPr>
      <w:r w:rsidRPr="000B6A7C">
        <w:rPr>
          <w:sz w:val="24"/>
          <w:szCs w:val="24"/>
          <w:lang w:val="en-IN"/>
        </w:rPr>
        <w:t>Performance tuning and monitoring.</w:t>
      </w:r>
    </w:p>
    <w:p w14:paraId="7B224985" w14:textId="6254F0F8" w:rsidR="000B6A7C" w:rsidRPr="00747E32" w:rsidRDefault="000B6A7C" w:rsidP="00004709">
      <w:pPr>
        <w:ind w:left="2268"/>
        <w:jc w:val="both"/>
        <w:rPr>
          <w:sz w:val="24"/>
          <w:szCs w:val="24"/>
        </w:rPr>
      </w:pPr>
      <w:r w:rsidRPr="00747E32">
        <w:rPr>
          <w:sz w:val="24"/>
          <w:szCs w:val="24"/>
        </w:rPr>
        <w:t>MySQL Workbench simplifies the management of MySQL databases by providing an intuitive user interface.</w:t>
      </w:r>
    </w:p>
    <w:p w14:paraId="689E2106" w14:textId="13BD59E1" w:rsidR="000B6A7C" w:rsidRPr="00747E32" w:rsidRDefault="00934663" w:rsidP="00004709">
      <w:pPr>
        <w:ind w:left="1560" w:hanging="426"/>
        <w:jc w:val="both"/>
        <w:rPr>
          <w:sz w:val="24"/>
          <w:szCs w:val="24"/>
          <w:lang w:val="en-IN"/>
        </w:rPr>
      </w:pPr>
      <w:r w:rsidRPr="00747E32">
        <w:rPr>
          <w:sz w:val="24"/>
          <w:szCs w:val="24"/>
          <w:lang w:val="en-IN"/>
        </w:rPr>
        <w:t xml:space="preserve"> </w:t>
      </w:r>
      <w:r w:rsidR="00C86A91" w:rsidRPr="00747E32">
        <w:rPr>
          <w:sz w:val="24"/>
          <w:szCs w:val="24"/>
          <w:lang w:val="en-IN"/>
        </w:rPr>
        <w:t xml:space="preserve">     </w:t>
      </w:r>
      <w:r w:rsidRPr="00747E32">
        <w:rPr>
          <w:sz w:val="24"/>
          <w:szCs w:val="24"/>
          <w:lang w:val="en-IN"/>
        </w:rPr>
        <w:t xml:space="preserve">    </w:t>
      </w:r>
      <w:r w:rsidR="00687FCB">
        <w:rPr>
          <w:sz w:val="24"/>
          <w:szCs w:val="24"/>
          <w:lang w:val="en-IN"/>
        </w:rPr>
        <w:t xml:space="preserve">4.3.3 </w:t>
      </w:r>
      <w:r w:rsidR="000B6A7C" w:rsidRPr="00747E32">
        <w:rPr>
          <w:sz w:val="24"/>
          <w:szCs w:val="24"/>
          <w:lang w:val="en-IN"/>
        </w:rPr>
        <w:t>Maven</w:t>
      </w:r>
    </w:p>
    <w:p w14:paraId="3670A79E" w14:textId="36876F63" w:rsidR="000B6A7C" w:rsidRPr="00747E32" w:rsidRDefault="00ED2AC5" w:rsidP="00004709">
      <w:pPr>
        <w:ind w:left="2410" w:hanging="283"/>
        <w:jc w:val="both"/>
        <w:rPr>
          <w:sz w:val="24"/>
          <w:szCs w:val="24"/>
        </w:rPr>
      </w:pPr>
      <w:r>
        <w:rPr>
          <w:sz w:val="24"/>
          <w:szCs w:val="24"/>
        </w:rPr>
        <w:t xml:space="preserve">     </w:t>
      </w:r>
      <w:r w:rsidR="000B6A7C" w:rsidRPr="00747E32">
        <w:rPr>
          <w:sz w:val="24"/>
          <w:szCs w:val="24"/>
        </w:rPr>
        <w:t>Maven is a powerful build automation tool used primarily for Java projects. It manages project dependencies and provides a standardized way to build and package applications.</w:t>
      </w:r>
    </w:p>
    <w:p w14:paraId="1E0F31FD" w14:textId="4D0F3B3B" w:rsidR="000B6A7C" w:rsidRPr="00ED2AC5" w:rsidRDefault="00004709" w:rsidP="00004709">
      <w:pPr>
        <w:jc w:val="both"/>
        <w:rPr>
          <w:b/>
          <w:bCs/>
          <w:sz w:val="24"/>
          <w:szCs w:val="24"/>
        </w:rPr>
      </w:pPr>
      <w:r>
        <w:rPr>
          <w:b/>
          <w:bCs/>
          <w:sz w:val="24"/>
          <w:szCs w:val="24"/>
        </w:rPr>
        <w:t xml:space="preserve"> </w:t>
      </w:r>
      <w:r>
        <w:rPr>
          <w:b/>
          <w:bCs/>
          <w:sz w:val="24"/>
          <w:szCs w:val="24"/>
        </w:rPr>
        <w:tab/>
      </w:r>
      <w:r>
        <w:rPr>
          <w:b/>
          <w:bCs/>
          <w:sz w:val="24"/>
          <w:szCs w:val="24"/>
        </w:rPr>
        <w:tab/>
      </w:r>
      <w:r>
        <w:rPr>
          <w:b/>
          <w:bCs/>
          <w:sz w:val="24"/>
          <w:szCs w:val="24"/>
        </w:rPr>
        <w:tab/>
        <w:t xml:space="preserve">   </w:t>
      </w:r>
      <w:r w:rsidR="000B6A7C" w:rsidRPr="00ED2AC5">
        <w:rPr>
          <w:b/>
          <w:bCs/>
          <w:sz w:val="24"/>
          <w:szCs w:val="24"/>
        </w:rPr>
        <w:t>Features:</w:t>
      </w:r>
    </w:p>
    <w:p w14:paraId="20679348" w14:textId="324A520A" w:rsidR="000B6A7C" w:rsidRPr="00747E32" w:rsidRDefault="000B6A7C" w:rsidP="00947314">
      <w:pPr>
        <w:pStyle w:val="ListParagraph"/>
        <w:numPr>
          <w:ilvl w:val="0"/>
          <w:numId w:val="17"/>
        </w:numPr>
        <w:ind w:left="2410" w:firstLine="0"/>
        <w:jc w:val="both"/>
        <w:rPr>
          <w:sz w:val="24"/>
          <w:szCs w:val="24"/>
          <w:lang w:val="en-IN"/>
        </w:rPr>
      </w:pPr>
      <w:r w:rsidRPr="00747E32">
        <w:rPr>
          <w:sz w:val="24"/>
          <w:szCs w:val="24"/>
          <w:lang w:val="en-IN"/>
        </w:rPr>
        <w:t>Dependency management using pom.xml.</w:t>
      </w:r>
    </w:p>
    <w:p w14:paraId="4089E4DB" w14:textId="25386535" w:rsidR="000B6A7C" w:rsidRPr="00747E32" w:rsidRDefault="000B6A7C" w:rsidP="00947314">
      <w:pPr>
        <w:pStyle w:val="ListParagraph"/>
        <w:numPr>
          <w:ilvl w:val="0"/>
          <w:numId w:val="17"/>
        </w:numPr>
        <w:ind w:left="2410" w:firstLine="0"/>
        <w:jc w:val="both"/>
        <w:rPr>
          <w:sz w:val="24"/>
          <w:szCs w:val="24"/>
          <w:lang w:val="en-IN"/>
        </w:rPr>
      </w:pPr>
      <w:r w:rsidRPr="00747E32">
        <w:rPr>
          <w:sz w:val="24"/>
          <w:szCs w:val="24"/>
          <w:lang w:val="en-IN"/>
        </w:rPr>
        <w:t>Supports building, testing, and deploying applications.</w:t>
      </w:r>
    </w:p>
    <w:p w14:paraId="051D8C24" w14:textId="38D7EAF8" w:rsidR="000B6A7C" w:rsidRPr="00747E32" w:rsidRDefault="000B6A7C" w:rsidP="00947314">
      <w:pPr>
        <w:pStyle w:val="ListParagraph"/>
        <w:numPr>
          <w:ilvl w:val="0"/>
          <w:numId w:val="17"/>
        </w:numPr>
        <w:ind w:left="2410" w:firstLine="0"/>
        <w:jc w:val="both"/>
        <w:rPr>
          <w:sz w:val="24"/>
          <w:szCs w:val="24"/>
          <w:lang w:val="en-IN"/>
        </w:rPr>
      </w:pPr>
      <w:r w:rsidRPr="00747E32">
        <w:rPr>
          <w:sz w:val="24"/>
          <w:szCs w:val="24"/>
          <w:lang w:val="en-IN"/>
        </w:rPr>
        <w:t>Easy integration with IDEs like Spring Tool Suite (STS).</w:t>
      </w:r>
    </w:p>
    <w:p w14:paraId="5DEB9FAF" w14:textId="77777777" w:rsidR="00004709" w:rsidRDefault="000B6A7C" w:rsidP="00947314">
      <w:pPr>
        <w:pStyle w:val="ListParagraph"/>
        <w:numPr>
          <w:ilvl w:val="0"/>
          <w:numId w:val="17"/>
        </w:numPr>
        <w:ind w:left="2410" w:firstLine="0"/>
        <w:jc w:val="both"/>
        <w:rPr>
          <w:sz w:val="24"/>
          <w:szCs w:val="24"/>
          <w:lang w:val="en-IN"/>
        </w:rPr>
      </w:pPr>
      <w:r w:rsidRPr="00747E32">
        <w:rPr>
          <w:sz w:val="24"/>
          <w:szCs w:val="24"/>
          <w:lang w:val="en-IN"/>
        </w:rPr>
        <w:t>Generates project structures and documentation automatically.</w:t>
      </w:r>
      <w:bookmarkStart w:id="5" w:name="_TOC_250005"/>
      <w:bookmarkEnd w:id="5"/>
    </w:p>
    <w:p w14:paraId="55E0EBE8" w14:textId="1AC3A33B" w:rsidR="004468AB" w:rsidRPr="00004709" w:rsidRDefault="0056027F" w:rsidP="00947314">
      <w:pPr>
        <w:pStyle w:val="ListParagraph"/>
        <w:numPr>
          <w:ilvl w:val="1"/>
          <w:numId w:val="17"/>
        </w:numPr>
        <w:ind w:left="2977" w:hanging="552"/>
        <w:jc w:val="both"/>
        <w:rPr>
          <w:sz w:val="24"/>
          <w:szCs w:val="24"/>
          <w:lang w:val="en-IN"/>
        </w:rPr>
      </w:pPr>
      <w:r>
        <w:rPr>
          <w:bCs/>
          <w:sz w:val="24"/>
          <w:szCs w:val="24"/>
        </w:rPr>
        <w:t>C</w:t>
      </w:r>
      <w:r w:rsidRPr="00004709">
        <w:rPr>
          <w:bCs/>
          <w:sz w:val="24"/>
          <w:szCs w:val="24"/>
        </w:rPr>
        <w:t xml:space="preserve">reate special effects with images that </w:t>
      </w:r>
      <w:r w:rsidRPr="00004709">
        <w:rPr>
          <w:bCs/>
          <w:spacing w:val="-3"/>
          <w:sz w:val="24"/>
          <w:szCs w:val="24"/>
        </w:rPr>
        <w:t xml:space="preserve">give </w:t>
      </w:r>
      <w:r w:rsidRPr="00004709">
        <w:rPr>
          <w:bCs/>
          <w:sz w:val="24"/>
          <w:szCs w:val="24"/>
        </w:rPr>
        <w:t>the impression that a button</w:t>
      </w:r>
      <w:r>
        <w:rPr>
          <w:bCs/>
          <w:sz w:val="24"/>
          <w:szCs w:val="24"/>
        </w:rPr>
        <w:t xml:space="preserve"> </w:t>
      </w:r>
      <w:r w:rsidRPr="00004709">
        <w:rPr>
          <w:bCs/>
          <w:spacing w:val="-3"/>
          <w:sz w:val="24"/>
          <w:szCs w:val="24"/>
        </w:rPr>
        <w:t xml:space="preserve">is </w:t>
      </w:r>
      <w:r w:rsidRPr="00004709">
        <w:rPr>
          <w:bCs/>
          <w:sz w:val="24"/>
          <w:szCs w:val="24"/>
        </w:rPr>
        <w:t xml:space="preserve">either highlighted or depressed whenever the mouse pointer </w:t>
      </w:r>
      <w:r w:rsidRPr="00004709">
        <w:rPr>
          <w:bCs/>
          <w:spacing w:val="-3"/>
          <w:sz w:val="24"/>
          <w:szCs w:val="24"/>
        </w:rPr>
        <w:t xml:space="preserve">is </w:t>
      </w:r>
      <w:r w:rsidRPr="00004709">
        <w:rPr>
          <w:bCs/>
          <w:sz w:val="24"/>
          <w:szCs w:val="24"/>
        </w:rPr>
        <w:t>hovered over</w:t>
      </w:r>
      <w:r w:rsidRPr="00004709">
        <w:rPr>
          <w:bCs/>
          <w:spacing w:val="17"/>
          <w:sz w:val="24"/>
          <w:szCs w:val="24"/>
        </w:rPr>
        <w:t xml:space="preserve"> </w:t>
      </w:r>
      <w:r w:rsidRPr="00004709">
        <w:rPr>
          <w:bCs/>
          <w:sz w:val="24"/>
          <w:szCs w:val="24"/>
        </w:rPr>
        <w:t>it.</w:t>
      </w:r>
    </w:p>
    <w:p w14:paraId="228B61BE" w14:textId="58E6EA02" w:rsidR="00004709" w:rsidRDefault="0056027F" w:rsidP="00947314">
      <w:pPr>
        <w:pStyle w:val="ListParagraph"/>
        <w:numPr>
          <w:ilvl w:val="0"/>
          <w:numId w:val="4"/>
        </w:numPr>
        <w:tabs>
          <w:tab w:val="left" w:pos="1418"/>
        </w:tabs>
        <w:spacing w:before="13"/>
        <w:ind w:left="2410" w:firstLine="0"/>
        <w:jc w:val="both"/>
        <w:rPr>
          <w:bCs/>
          <w:sz w:val="24"/>
          <w:szCs w:val="24"/>
        </w:rPr>
      </w:pPr>
      <w:r>
        <w:rPr>
          <w:bCs/>
          <w:sz w:val="24"/>
          <w:szCs w:val="24"/>
        </w:rPr>
        <w:t xml:space="preserve"> </w:t>
      </w:r>
      <w:r w:rsidRPr="00747E32">
        <w:rPr>
          <w:bCs/>
          <w:sz w:val="24"/>
          <w:szCs w:val="24"/>
        </w:rPr>
        <w:t>Validate information that users enter into your web</w:t>
      </w:r>
      <w:r w:rsidRPr="00747E32">
        <w:rPr>
          <w:bCs/>
          <w:spacing w:val="10"/>
          <w:sz w:val="24"/>
          <w:szCs w:val="24"/>
        </w:rPr>
        <w:t xml:space="preserve"> </w:t>
      </w:r>
      <w:r w:rsidRPr="00747E32">
        <w:rPr>
          <w:bCs/>
          <w:sz w:val="24"/>
          <w:szCs w:val="24"/>
        </w:rPr>
        <w:t>forms</w:t>
      </w:r>
    </w:p>
    <w:p w14:paraId="61364E66" w14:textId="26ABD6BD" w:rsidR="004468AB" w:rsidRPr="00004709" w:rsidRDefault="00677DC1" w:rsidP="00947314">
      <w:pPr>
        <w:pStyle w:val="ListParagraph"/>
        <w:numPr>
          <w:ilvl w:val="0"/>
          <w:numId w:val="4"/>
        </w:numPr>
        <w:tabs>
          <w:tab w:val="left" w:pos="1418"/>
        </w:tabs>
        <w:spacing w:before="13"/>
        <w:ind w:left="2977" w:hanging="567"/>
        <w:jc w:val="both"/>
        <w:rPr>
          <w:bCs/>
          <w:sz w:val="24"/>
          <w:szCs w:val="24"/>
        </w:rPr>
      </w:pPr>
      <w:r w:rsidRPr="00004709">
        <w:rPr>
          <w:bCs/>
          <w:sz w:val="24"/>
          <w:szCs w:val="24"/>
        </w:rPr>
        <w:t xml:space="preserve">Open pages </w:t>
      </w:r>
      <w:r w:rsidRPr="00004709">
        <w:rPr>
          <w:bCs/>
          <w:spacing w:val="-3"/>
          <w:sz w:val="24"/>
          <w:szCs w:val="24"/>
        </w:rPr>
        <w:t xml:space="preserve">in </w:t>
      </w:r>
      <w:r w:rsidRPr="00004709">
        <w:rPr>
          <w:bCs/>
          <w:sz w:val="24"/>
          <w:szCs w:val="24"/>
        </w:rPr>
        <w:t>new windows</w:t>
      </w:r>
      <w:r w:rsidR="00004709" w:rsidRPr="00004709">
        <w:rPr>
          <w:bCs/>
          <w:sz w:val="24"/>
          <w:szCs w:val="24"/>
        </w:rPr>
        <w:t xml:space="preserve"> </w:t>
      </w:r>
      <w:r w:rsidRPr="00004709">
        <w:rPr>
          <w:bCs/>
          <w:sz w:val="24"/>
          <w:szCs w:val="24"/>
        </w:rPr>
        <w:t xml:space="preserve">and </w:t>
      </w:r>
      <w:r w:rsidR="00004709" w:rsidRPr="00004709">
        <w:rPr>
          <w:bCs/>
          <w:sz w:val="24"/>
          <w:szCs w:val="24"/>
        </w:rPr>
        <w:t>customize</w:t>
      </w:r>
      <w:r w:rsidRPr="00004709">
        <w:rPr>
          <w:bCs/>
          <w:sz w:val="24"/>
          <w:szCs w:val="24"/>
        </w:rPr>
        <w:t xml:space="preserve"> the appearance of those </w:t>
      </w:r>
      <w:r w:rsidR="00004709" w:rsidRPr="00004709">
        <w:rPr>
          <w:bCs/>
          <w:sz w:val="24"/>
          <w:szCs w:val="24"/>
        </w:rPr>
        <w:t xml:space="preserve"> </w:t>
      </w:r>
      <w:r w:rsidRPr="00004709">
        <w:rPr>
          <w:bCs/>
          <w:sz w:val="24"/>
          <w:szCs w:val="24"/>
        </w:rPr>
        <w:t xml:space="preserve">new </w:t>
      </w:r>
      <w:r w:rsidR="00004709">
        <w:rPr>
          <w:bCs/>
          <w:sz w:val="24"/>
          <w:szCs w:val="24"/>
        </w:rPr>
        <w:t>windows</w:t>
      </w:r>
    </w:p>
    <w:p w14:paraId="7B6A9956" w14:textId="77777777" w:rsidR="004468AB" w:rsidRPr="00747E32" w:rsidRDefault="00677DC1" w:rsidP="00947314">
      <w:pPr>
        <w:pStyle w:val="ListParagraph"/>
        <w:numPr>
          <w:ilvl w:val="0"/>
          <w:numId w:val="4"/>
        </w:numPr>
        <w:tabs>
          <w:tab w:val="left" w:pos="1418"/>
          <w:tab w:val="left" w:pos="1701"/>
        </w:tabs>
        <w:spacing w:before="138"/>
        <w:ind w:left="2410" w:firstLine="0"/>
        <w:jc w:val="both"/>
        <w:rPr>
          <w:bCs/>
          <w:sz w:val="24"/>
          <w:szCs w:val="24"/>
        </w:rPr>
      </w:pPr>
      <w:r w:rsidRPr="00747E32">
        <w:rPr>
          <w:bCs/>
          <w:sz w:val="24"/>
          <w:szCs w:val="24"/>
        </w:rPr>
        <w:t>Detect the capabilities of the user’s browser and alter your page’s content</w:t>
      </w:r>
      <w:r w:rsidRPr="00747E32">
        <w:rPr>
          <w:bCs/>
          <w:spacing w:val="-3"/>
          <w:sz w:val="24"/>
          <w:szCs w:val="24"/>
        </w:rPr>
        <w:t xml:space="preserve"> </w:t>
      </w:r>
      <w:r w:rsidRPr="00747E32">
        <w:rPr>
          <w:bCs/>
          <w:sz w:val="24"/>
          <w:szCs w:val="24"/>
        </w:rPr>
        <w:t>appropriately.</w:t>
      </w:r>
    </w:p>
    <w:p w14:paraId="1F3328E0" w14:textId="77777777" w:rsidR="004468AB" w:rsidRPr="00747E32" w:rsidRDefault="004468AB" w:rsidP="00747E32">
      <w:pPr>
        <w:jc w:val="both"/>
        <w:rPr>
          <w:bCs/>
          <w:sz w:val="24"/>
          <w:szCs w:val="24"/>
        </w:rPr>
        <w:sectPr w:rsidR="004468AB" w:rsidRPr="00747E32" w:rsidSect="00920FAE">
          <w:pgSz w:w="11910" w:h="16840"/>
          <w:pgMar w:top="1440" w:right="1080" w:bottom="1440" w:left="1080" w:header="0" w:footer="998" w:gutter="0"/>
          <w:cols w:space="720"/>
          <w:docGrid w:linePitch="299"/>
        </w:sectPr>
      </w:pPr>
    </w:p>
    <w:p w14:paraId="4C3E49E0" w14:textId="351EDD1D" w:rsidR="00134685" w:rsidRPr="00134685" w:rsidRDefault="00687FCB" w:rsidP="00687FCB">
      <w:pPr>
        <w:spacing w:before="100" w:beforeAutospacing="1" w:after="100" w:afterAutospacing="1"/>
        <w:rPr>
          <w:sz w:val="24"/>
          <w:szCs w:val="24"/>
          <w:lang w:val="en-IN" w:eastAsia="en-IN"/>
        </w:rPr>
      </w:pPr>
      <w:r>
        <w:rPr>
          <w:bCs/>
        </w:rPr>
        <w:lastRenderedPageBreak/>
        <w:t xml:space="preserve">5. </w:t>
      </w:r>
      <w:r w:rsidR="00134685">
        <w:rPr>
          <w:bCs/>
        </w:rPr>
        <w:t>CODING</w:t>
      </w:r>
      <w:r w:rsidR="00134685">
        <w:rPr>
          <w:bCs/>
        </w:rPr>
        <w:br/>
      </w:r>
      <w:r w:rsidR="00134685" w:rsidRPr="00134685">
        <w:rPr>
          <w:sz w:val="24"/>
          <w:szCs w:val="24"/>
          <w:lang w:val="en-IN" w:eastAsia="en-IN"/>
        </w:rPr>
        <w:t>The Korporate Kitchen project follows the Model-View-Controller (MVC) architecture, ensuring a clear separation between the business logic, data access, and presentation layers. The key components are:</w:t>
      </w:r>
    </w:p>
    <w:p w14:paraId="0CA4F816" w14:textId="77777777" w:rsidR="00134685" w:rsidRPr="00134685" w:rsidRDefault="00134685" w:rsidP="00947314">
      <w:pPr>
        <w:numPr>
          <w:ilvl w:val="0"/>
          <w:numId w:val="24"/>
        </w:numPr>
        <w:spacing w:before="100" w:beforeAutospacing="1" w:after="100" w:afterAutospacing="1"/>
        <w:rPr>
          <w:sz w:val="24"/>
          <w:szCs w:val="24"/>
          <w:lang w:val="en-IN" w:eastAsia="en-IN"/>
        </w:rPr>
      </w:pPr>
      <w:r w:rsidRPr="00134685">
        <w:rPr>
          <w:b/>
          <w:bCs/>
          <w:sz w:val="24"/>
          <w:szCs w:val="24"/>
          <w:lang w:val="en-IN" w:eastAsia="en-IN"/>
        </w:rPr>
        <w:t>Models:</w:t>
      </w:r>
      <w:r w:rsidRPr="00134685">
        <w:rPr>
          <w:sz w:val="24"/>
          <w:szCs w:val="24"/>
          <w:lang w:val="en-IN" w:eastAsia="en-IN"/>
        </w:rPr>
        <w:br/>
        <w:t>These classes represent the business entities such as User, Restaurant, Order, Cart, MasterMenuItem, Payment, Bank, Delivery, and Remark. Hibernate annotations are used to map these classes to the corresponding database tables.</w:t>
      </w:r>
    </w:p>
    <w:p w14:paraId="2FCE1213" w14:textId="77777777" w:rsidR="00134685" w:rsidRPr="00134685" w:rsidRDefault="00134685" w:rsidP="00947314">
      <w:pPr>
        <w:numPr>
          <w:ilvl w:val="0"/>
          <w:numId w:val="24"/>
        </w:numPr>
        <w:spacing w:before="100" w:beforeAutospacing="1" w:after="100" w:afterAutospacing="1"/>
        <w:rPr>
          <w:sz w:val="24"/>
          <w:szCs w:val="24"/>
          <w:lang w:val="en-IN" w:eastAsia="en-IN"/>
        </w:rPr>
      </w:pPr>
      <w:r w:rsidRPr="00134685">
        <w:rPr>
          <w:b/>
          <w:bCs/>
          <w:sz w:val="24"/>
          <w:szCs w:val="24"/>
          <w:lang w:val="en-IN" w:eastAsia="en-IN"/>
        </w:rPr>
        <w:t>Controllers:</w:t>
      </w:r>
      <w:r w:rsidRPr="00134685">
        <w:rPr>
          <w:sz w:val="24"/>
          <w:szCs w:val="24"/>
          <w:lang w:val="en-IN" w:eastAsia="en-IN"/>
        </w:rPr>
        <w:br/>
        <w:t>Controllers handle HTTP requests and coordinate interactions between the frontend (JSP pages) and backend services. For example, the UserController manages user authentication, profile management, order placement, and remarks; the RestaurantController handles restaurant-specific operations; the DeliveryController manages the order delivery process; and the AdminController provides system management capabilities.</w:t>
      </w:r>
    </w:p>
    <w:p w14:paraId="0F983195" w14:textId="77777777" w:rsidR="00134685" w:rsidRPr="00134685" w:rsidRDefault="00134685" w:rsidP="00947314">
      <w:pPr>
        <w:numPr>
          <w:ilvl w:val="0"/>
          <w:numId w:val="24"/>
        </w:numPr>
        <w:spacing w:before="100" w:beforeAutospacing="1" w:after="100" w:afterAutospacing="1"/>
        <w:rPr>
          <w:sz w:val="24"/>
          <w:szCs w:val="24"/>
          <w:lang w:val="en-IN" w:eastAsia="en-IN"/>
        </w:rPr>
      </w:pPr>
      <w:r w:rsidRPr="00134685">
        <w:rPr>
          <w:b/>
          <w:bCs/>
          <w:sz w:val="24"/>
          <w:szCs w:val="24"/>
          <w:lang w:val="en-IN" w:eastAsia="en-IN"/>
        </w:rPr>
        <w:t>Services:</w:t>
      </w:r>
      <w:r w:rsidRPr="00134685">
        <w:rPr>
          <w:sz w:val="24"/>
          <w:szCs w:val="24"/>
          <w:lang w:val="en-IN" w:eastAsia="en-IN"/>
        </w:rPr>
        <w:br/>
        <w:t>The service layer contains business logic and abstracts interactions with the repository layer. This ensures that business rules are consistently applied across the application.</w:t>
      </w:r>
    </w:p>
    <w:p w14:paraId="5CB2C9F7" w14:textId="77777777" w:rsidR="00134685" w:rsidRPr="00134685" w:rsidRDefault="00134685" w:rsidP="00947314">
      <w:pPr>
        <w:numPr>
          <w:ilvl w:val="0"/>
          <w:numId w:val="24"/>
        </w:numPr>
        <w:spacing w:before="100" w:beforeAutospacing="1" w:after="100" w:afterAutospacing="1"/>
        <w:rPr>
          <w:sz w:val="24"/>
          <w:szCs w:val="24"/>
          <w:lang w:val="en-IN" w:eastAsia="en-IN"/>
        </w:rPr>
      </w:pPr>
      <w:r w:rsidRPr="00134685">
        <w:rPr>
          <w:b/>
          <w:bCs/>
          <w:sz w:val="24"/>
          <w:szCs w:val="24"/>
          <w:lang w:val="en-IN" w:eastAsia="en-IN"/>
        </w:rPr>
        <w:t>Repositories:</w:t>
      </w:r>
      <w:r w:rsidRPr="00134685">
        <w:rPr>
          <w:sz w:val="24"/>
          <w:szCs w:val="24"/>
          <w:lang w:val="en-IN" w:eastAsia="en-IN"/>
        </w:rPr>
        <w:br/>
        <w:t>Using Spring Data JPA, the repository layer handles all database interactions, allowing developers to focus on business logic rather than SQL queries.</w:t>
      </w:r>
    </w:p>
    <w:p w14:paraId="333A978B" w14:textId="77777777" w:rsidR="00134685" w:rsidRDefault="00134685" w:rsidP="00134685">
      <w:pPr>
        <w:spacing w:before="100" w:beforeAutospacing="1" w:after="100" w:afterAutospacing="1"/>
        <w:rPr>
          <w:rStyle w:val="Strong"/>
        </w:rPr>
      </w:pPr>
    </w:p>
    <w:p w14:paraId="110AB264" w14:textId="77777777" w:rsidR="00134685" w:rsidRDefault="00134685" w:rsidP="00134685">
      <w:pPr>
        <w:spacing w:before="100" w:beforeAutospacing="1" w:after="100" w:afterAutospacing="1"/>
        <w:rPr>
          <w:rStyle w:val="Strong"/>
        </w:rPr>
      </w:pPr>
    </w:p>
    <w:p w14:paraId="20A24041" w14:textId="77777777" w:rsidR="00134685" w:rsidRDefault="00134685" w:rsidP="00134685">
      <w:pPr>
        <w:spacing w:before="100" w:beforeAutospacing="1" w:after="100" w:afterAutospacing="1"/>
        <w:rPr>
          <w:rStyle w:val="Strong"/>
        </w:rPr>
      </w:pPr>
    </w:p>
    <w:p w14:paraId="599CCF7C" w14:textId="77777777" w:rsidR="00134685" w:rsidRDefault="00134685" w:rsidP="00134685">
      <w:pPr>
        <w:spacing w:before="100" w:beforeAutospacing="1" w:after="100" w:afterAutospacing="1"/>
        <w:rPr>
          <w:rStyle w:val="Strong"/>
        </w:rPr>
      </w:pPr>
    </w:p>
    <w:p w14:paraId="2414B5F6" w14:textId="77777777" w:rsidR="00134685" w:rsidRDefault="00134685" w:rsidP="00134685">
      <w:pPr>
        <w:spacing w:before="100" w:beforeAutospacing="1" w:after="100" w:afterAutospacing="1"/>
        <w:rPr>
          <w:rStyle w:val="Strong"/>
        </w:rPr>
      </w:pPr>
    </w:p>
    <w:p w14:paraId="6042FDEE" w14:textId="77777777" w:rsidR="00134685" w:rsidRDefault="00134685" w:rsidP="00134685">
      <w:pPr>
        <w:spacing w:before="100" w:beforeAutospacing="1" w:after="100" w:afterAutospacing="1"/>
        <w:rPr>
          <w:rStyle w:val="Strong"/>
        </w:rPr>
      </w:pPr>
    </w:p>
    <w:p w14:paraId="0261E83C" w14:textId="77777777" w:rsidR="00134685" w:rsidRDefault="00134685" w:rsidP="00134685">
      <w:pPr>
        <w:spacing w:before="100" w:beforeAutospacing="1" w:after="100" w:afterAutospacing="1"/>
        <w:rPr>
          <w:rStyle w:val="Strong"/>
        </w:rPr>
      </w:pPr>
    </w:p>
    <w:p w14:paraId="6BA96EE8" w14:textId="6339C7BD" w:rsidR="00134685" w:rsidRPr="00134685" w:rsidRDefault="00134685" w:rsidP="00134685">
      <w:pPr>
        <w:spacing w:before="100" w:beforeAutospacing="1" w:after="100" w:afterAutospacing="1"/>
        <w:rPr>
          <w:sz w:val="24"/>
          <w:szCs w:val="24"/>
          <w:lang w:val="en-IN" w:eastAsia="en-IN"/>
        </w:rPr>
      </w:pPr>
      <w:r>
        <w:rPr>
          <w:rStyle w:val="Strong"/>
        </w:rPr>
        <w:lastRenderedPageBreak/>
        <w:t>1. Base Model Code Example (User Entity)</w:t>
      </w:r>
      <w:r w:rsidR="007A547E">
        <w:rPr>
          <w:rStyle w:val="Strong"/>
        </w:rPr>
        <w:t xml:space="preserve"> :</w:t>
      </w:r>
      <w:r w:rsidR="007A547E">
        <w:rPr>
          <w:rStyle w:val="Strong"/>
        </w:rPr>
        <w:br/>
      </w:r>
      <w:r>
        <w:rPr>
          <w:rStyle w:val="Strong"/>
        </w:rPr>
        <w:br/>
      </w:r>
      <w:r w:rsidRPr="00134685">
        <w:rPr>
          <w:sz w:val="24"/>
          <w:szCs w:val="24"/>
          <w:lang w:val="en-IN" w:eastAsia="en-IN"/>
        </w:rPr>
        <w:t>package com.example.demo.model;</w:t>
      </w:r>
    </w:p>
    <w:p w14:paraId="3E9069AE" w14:textId="5EE1C540" w:rsidR="00134685" w:rsidRPr="00134685" w:rsidRDefault="00687FCB" w:rsidP="00134685">
      <w:pPr>
        <w:spacing w:before="100" w:beforeAutospacing="1" w:after="100" w:afterAutospacing="1"/>
        <w:rPr>
          <w:sz w:val="24"/>
          <w:szCs w:val="24"/>
          <w:lang w:val="en-IN" w:eastAsia="en-IN"/>
        </w:rPr>
      </w:pPr>
      <w:r>
        <w:rPr>
          <w:sz w:val="24"/>
          <w:szCs w:val="24"/>
          <w:lang w:val="en-IN" w:eastAsia="en-IN"/>
        </w:rPr>
        <w:t>import jakarta.persistence.*;</w:t>
      </w:r>
    </w:p>
    <w:p w14:paraId="4533096F"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@Entity</w:t>
      </w:r>
    </w:p>
    <w:p w14:paraId="51FDBD44"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@Table(name = "user")</w:t>
      </w:r>
    </w:p>
    <w:p w14:paraId="0E52C0A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public class User {</w:t>
      </w:r>
    </w:p>
    <w:p w14:paraId="17B5B68A" w14:textId="77777777" w:rsidR="00134685" w:rsidRPr="00134685" w:rsidRDefault="00134685" w:rsidP="00134685">
      <w:pPr>
        <w:spacing w:before="100" w:beforeAutospacing="1" w:after="100" w:afterAutospacing="1"/>
        <w:rPr>
          <w:sz w:val="24"/>
          <w:szCs w:val="24"/>
          <w:lang w:val="en-IN" w:eastAsia="en-IN"/>
        </w:rPr>
      </w:pPr>
    </w:p>
    <w:p w14:paraId="312886E1"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@Id</w:t>
      </w:r>
    </w:p>
    <w:p w14:paraId="7ACB28CC"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@GeneratedValue(strategy = GenerationType.IDENTITY)</w:t>
      </w:r>
    </w:p>
    <w:p w14:paraId="5EE909C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private int userId;</w:t>
      </w:r>
    </w:p>
    <w:p w14:paraId="2D27FD77"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72339B97"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@Column(nullable = false, length = 50)</w:t>
      </w:r>
    </w:p>
    <w:p w14:paraId="40E4D622"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private String userName;</w:t>
      </w:r>
    </w:p>
    <w:p w14:paraId="25F7ADF2"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29D8DD5B"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@Column(nullable = false, unique = true, length = 100)</w:t>
      </w:r>
    </w:p>
    <w:p w14:paraId="7FB0A79F"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private String email;</w:t>
      </w:r>
    </w:p>
    <w:p w14:paraId="371B8E7A"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3735A0C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@Column(nullable = false, length = 255)</w:t>
      </w:r>
    </w:p>
    <w:p w14:paraId="1F65F6EB"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private String password;</w:t>
      </w:r>
    </w:p>
    <w:p w14:paraId="25BE5C2E"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12E31D24"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lastRenderedPageBreak/>
        <w:t xml:space="preserve">    @Column(length = 15)</w:t>
      </w:r>
    </w:p>
    <w:p w14:paraId="2DE1AC0C"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private String contact;</w:t>
      </w:r>
    </w:p>
    <w:p w14:paraId="45920427"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0DB6241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@Column(columnDefinition = "TEXT")</w:t>
      </w:r>
    </w:p>
    <w:p w14:paraId="1F922FC3"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private String address;</w:t>
      </w:r>
    </w:p>
    <w:p w14:paraId="463F1D49"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7E53645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 Constructors, Getters and Setters</w:t>
      </w:r>
    </w:p>
    <w:p w14:paraId="603E44BC"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User() { }</w:t>
      </w:r>
    </w:p>
    <w:p w14:paraId="4FDFD15D" w14:textId="77777777" w:rsidR="00134685" w:rsidRPr="00134685" w:rsidRDefault="00134685" w:rsidP="00134685">
      <w:pPr>
        <w:spacing w:before="100" w:beforeAutospacing="1" w:after="100" w:afterAutospacing="1"/>
        <w:rPr>
          <w:sz w:val="24"/>
          <w:szCs w:val="24"/>
          <w:lang w:val="en-IN" w:eastAsia="en-IN"/>
        </w:rPr>
      </w:pPr>
    </w:p>
    <w:p w14:paraId="586FBA4B"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int getUserId() {</w:t>
      </w:r>
    </w:p>
    <w:p w14:paraId="514AC376"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userId;</w:t>
      </w:r>
    </w:p>
    <w:p w14:paraId="3C395524"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7E8426A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void setUserId(int userId) {</w:t>
      </w:r>
    </w:p>
    <w:p w14:paraId="2ECC006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this.userId = userId;</w:t>
      </w:r>
    </w:p>
    <w:p w14:paraId="6338558B"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0336A571"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String getUserName() {</w:t>
      </w:r>
    </w:p>
    <w:p w14:paraId="6275A1C3"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userName;</w:t>
      </w:r>
    </w:p>
    <w:p w14:paraId="55CB9B25"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7F0BBB1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void setUserName(String userName) {</w:t>
      </w:r>
    </w:p>
    <w:p w14:paraId="0015941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this.userName = userName;</w:t>
      </w:r>
    </w:p>
    <w:p w14:paraId="56DDE587"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lastRenderedPageBreak/>
        <w:t xml:space="preserve">    }</w:t>
      </w:r>
    </w:p>
    <w:p w14:paraId="19BB6355"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String getEmail() {</w:t>
      </w:r>
    </w:p>
    <w:p w14:paraId="44DE7B96"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email;</w:t>
      </w:r>
    </w:p>
    <w:p w14:paraId="2637FCD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4CEA90C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void setEmail(String email) {</w:t>
      </w:r>
    </w:p>
    <w:p w14:paraId="5DC1EF1F"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this.email = email;</w:t>
      </w:r>
    </w:p>
    <w:p w14:paraId="73FF729E"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29DD08FE"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String getPassword() {</w:t>
      </w:r>
    </w:p>
    <w:p w14:paraId="1FAEB9D7"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password;</w:t>
      </w:r>
    </w:p>
    <w:p w14:paraId="0D1C1E1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0ABBEA12"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void setPassword(String password) {</w:t>
      </w:r>
    </w:p>
    <w:p w14:paraId="660F7C7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this.password = password;</w:t>
      </w:r>
    </w:p>
    <w:p w14:paraId="7B26EFD1"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1FCB182B"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String getContact() {</w:t>
      </w:r>
    </w:p>
    <w:p w14:paraId="4D6AEB2F"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contact;</w:t>
      </w:r>
    </w:p>
    <w:p w14:paraId="19CD4171"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72545DF2"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void setContact(String contact) {</w:t>
      </w:r>
    </w:p>
    <w:p w14:paraId="29A4FB36"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this.contact = contact;</w:t>
      </w:r>
    </w:p>
    <w:p w14:paraId="3946087B"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4EC0238F"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String getAddress() {</w:t>
      </w:r>
    </w:p>
    <w:p w14:paraId="3C210CBA"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lastRenderedPageBreak/>
        <w:t xml:space="preserve">        return address;</w:t>
      </w:r>
    </w:p>
    <w:p w14:paraId="5AF2050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11B6AB24"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void setAddress(String address) {</w:t>
      </w:r>
    </w:p>
    <w:p w14:paraId="27D04B43"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this.address = address;</w:t>
      </w:r>
    </w:p>
    <w:p w14:paraId="7CE4123E"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0A824F70" w14:textId="77777777" w:rsidR="007A547E" w:rsidRDefault="00134685" w:rsidP="00134685">
      <w:pPr>
        <w:spacing w:before="100" w:beforeAutospacing="1" w:after="100" w:afterAutospacing="1"/>
        <w:rPr>
          <w:sz w:val="24"/>
          <w:szCs w:val="24"/>
          <w:lang w:val="en-IN" w:eastAsia="en-IN"/>
        </w:rPr>
      </w:pPr>
      <w:r w:rsidRPr="00134685">
        <w:rPr>
          <w:sz w:val="24"/>
          <w:szCs w:val="24"/>
          <w:lang w:val="en-IN" w:eastAsia="en-IN"/>
        </w:rPr>
        <w:t>}</w:t>
      </w:r>
    </w:p>
    <w:p w14:paraId="27924273" w14:textId="08C50CA2" w:rsidR="00134685" w:rsidRPr="00134685" w:rsidRDefault="00134685" w:rsidP="00134685">
      <w:pPr>
        <w:spacing w:before="100" w:beforeAutospacing="1" w:after="100" w:afterAutospacing="1"/>
        <w:rPr>
          <w:sz w:val="24"/>
          <w:szCs w:val="24"/>
          <w:lang w:val="en-IN" w:eastAsia="en-IN"/>
        </w:rPr>
      </w:pPr>
      <w:r>
        <w:rPr>
          <w:sz w:val="24"/>
          <w:szCs w:val="24"/>
          <w:lang w:val="en-IN" w:eastAsia="en-IN"/>
        </w:rPr>
        <w:br/>
      </w:r>
      <w:r w:rsidRPr="007A547E">
        <w:rPr>
          <w:b/>
        </w:rPr>
        <w:t>2. Base Repository Code Example (User Repository)</w:t>
      </w:r>
      <w:r w:rsidR="007A547E">
        <w:rPr>
          <w:sz w:val="24"/>
          <w:szCs w:val="24"/>
          <w:lang w:val="en-IN" w:eastAsia="en-IN"/>
        </w:rPr>
        <w:t xml:space="preserve"> :</w:t>
      </w:r>
      <w:r w:rsidR="007A547E">
        <w:rPr>
          <w:sz w:val="24"/>
          <w:szCs w:val="24"/>
          <w:lang w:val="en-IN" w:eastAsia="en-IN"/>
        </w:rPr>
        <w:br/>
      </w:r>
      <w:r w:rsidRPr="007A547E">
        <w:rPr>
          <w:sz w:val="24"/>
          <w:szCs w:val="24"/>
          <w:lang w:val="en-IN" w:eastAsia="en-IN"/>
        </w:rPr>
        <w:br/>
      </w:r>
      <w:r w:rsidRPr="00134685">
        <w:rPr>
          <w:sz w:val="24"/>
          <w:szCs w:val="24"/>
          <w:lang w:val="en-IN" w:eastAsia="en-IN"/>
        </w:rPr>
        <w:t>package com.example.demo.repository;</w:t>
      </w:r>
    </w:p>
    <w:p w14:paraId="310BFC83" w14:textId="77777777" w:rsidR="00134685" w:rsidRPr="00134685" w:rsidRDefault="00134685" w:rsidP="00134685">
      <w:pPr>
        <w:spacing w:before="100" w:beforeAutospacing="1" w:after="100" w:afterAutospacing="1"/>
        <w:rPr>
          <w:sz w:val="24"/>
          <w:szCs w:val="24"/>
          <w:lang w:val="en-IN" w:eastAsia="en-IN"/>
        </w:rPr>
      </w:pPr>
    </w:p>
    <w:p w14:paraId="33E2F30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com.example.demo.model.User;</w:t>
      </w:r>
    </w:p>
    <w:p w14:paraId="2492FBD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org.springframework.data.jpa.repository.JpaRepository;</w:t>
      </w:r>
    </w:p>
    <w:p w14:paraId="35D315FB" w14:textId="77777777" w:rsidR="00134685" w:rsidRPr="00134685" w:rsidRDefault="00134685" w:rsidP="00134685">
      <w:pPr>
        <w:spacing w:before="100" w:beforeAutospacing="1" w:after="100" w:afterAutospacing="1"/>
        <w:rPr>
          <w:sz w:val="24"/>
          <w:szCs w:val="24"/>
          <w:lang w:val="en-IN" w:eastAsia="en-IN"/>
        </w:rPr>
      </w:pPr>
    </w:p>
    <w:p w14:paraId="7DFF199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public interface UserRepository extends JpaRepository&lt;User, Integer&gt; {</w:t>
      </w:r>
    </w:p>
    <w:p w14:paraId="3E85CD23"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 Custom method to find a user by email address</w:t>
      </w:r>
    </w:p>
    <w:p w14:paraId="2E1B875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User findByEmail(String email);</w:t>
      </w:r>
    </w:p>
    <w:p w14:paraId="5C1155F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w:t>
      </w:r>
      <w:r>
        <w:rPr>
          <w:sz w:val="24"/>
          <w:szCs w:val="24"/>
          <w:lang w:val="en-IN" w:eastAsia="en-IN"/>
        </w:rPr>
        <w:br/>
      </w:r>
      <w:r>
        <w:t>3. Base Service Code Example (User Service and Implementation)</w:t>
      </w:r>
      <w:r>
        <w:br/>
      </w:r>
      <w:r w:rsidRPr="00134685">
        <w:rPr>
          <w:sz w:val="24"/>
          <w:szCs w:val="24"/>
          <w:lang w:val="en-IN" w:eastAsia="en-IN"/>
        </w:rPr>
        <w:t>package com.example.demo.service;</w:t>
      </w:r>
    </w:p>
    <w:p w14:paraId="201CC472" w14:textId="77777777" w:rsidR="00134685" w:rsidRPr="00134685" w:rsidRDefault="00134685" w:rsidP="00134685">
      <w:pPr>
        <w:spacing w:before="100" w:beforeAutospacing="1" w:after="100" w:afterAutospacing="1"/>
        <w:rPr>
          <w:sz w:val="24"/>
          <w:szCs w:val="24"/>
          <w:lang w:val="en-IN" w:eastAsia="en-IN"/>
        </w:rPr>
      </w:pPr>
    </w:p>
    <w:p w14:paraId="0AA914B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com.example.demo.model.User;</w:t>
      </w:r>
    </w:p>
    <w:p w14:paraId="138C9F61" w14:textId="77777777" w:rsidR="00134685" w:rsidRPr="00134685" w:rsidRDefault="00134685" w:rsidP="00134685">
      <w:pPr>
        <w:spacing w:before="100" w:beforeAutospacing="1" w:after="100" w:afterAutospacing="1"/>
        <w:rPr>
          <w:sz w:val="24"/>
          <w:szCs w:val="24"/>
          <w:lang w:val="en-IN" w:eastAsia="en-IN"/>
        </w:rPr>
      </w:pPr>
    </w:p>
    <w:p w14:paraId="14CAF92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public interface UserService {</w:t>
      </w:r>
    </w:p>
    <w:p w14:paraId="49C3EC8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User saveUser(User user);</w:t>
      </w:r>
    </w:p>
    <w:p w14:paraId="7C56082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User getUserByEmail(String email);</w:t>
      </w:r>
    </w:p>
    <w:p w14:paraId="5B31980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w:t>
      </w:r>
      <w:r>
        <w:rPr>
          <w:sz w:val="24"/>
          <w:szCs w:val="24"/>
          <w:lang w:val="en-IN" w:eastAsia="en-IN"/>
        </w:rPr>
        <w:br/>
        <w:t>---------------------------------------------------</w:t>
      </w:r>
      <w:r>
        <w:rPr>
          <w:sz w:val="24"/>
          <w:szCs w:val="24"/>
          <w:lang w:val="en-IN" w:eastAsia="en-IN"/>
        </w:rPr>
        <w:br/>
      </w:r>
      <w:r w:rsidRPr="00134685">
        <w:rPr>
          <w:sz w:val="24"/>
          <w:szCs w:val="24"/>
          <w:lang w:val="en-IN" w:eastAsia="en-IN"/>
        </w:rPr>
        <w:t>package com.example.demo.service.impl;</w:t>
      </w:r>
    </w:p>
    <w:p w14:paraId="18A24F9D" w14:textId="77777777" w:rsidR="00134685" w:rsidRPr="00134685" w:rsidRDefault="00134685" w:rsidP="00134685">
      <w:pPr>
        <w:spacing w:before="100" w:beforeAutospacing="1" w:after="100" w:afterAutospacing="1"/>
        <w:rPr>
          <w:sz w:val="24"/>
          <w:szCs w:val="24"/>
          <w:lang w:val="en-IN" w:eastAsia="en-IN"/>
        </w:rPr>
      </w:pPr>
    </w:p>
    <w:p w14:paraId="25D4F24F"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com.example.demo.model.User;</w:t>
      </w:r>
    </w:p>
    <w:p w14:paraId="756083FB"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com.example.demo.repository.UserRepository;</w:t>
      </w:r>
    </w:p>
    <w:p w14:paraId="12B438BC"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com.example.demo.service.UserService;</w:t>
      </w:r>
    </w:p>
    <w:p w14:paraId="26F14436"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org.springframework.beans.factory.annotation.Autowired;</w:t>
      </w:r>
    </w:p>
    <w:p w14:paraId="10D2A323"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org.springframework.stereotype.Service;</w:t>
      </w:r>
    </w:p>
    <w:p w14:paraId="7BC92F2E" w14:textId="77777777" w:rsidR="00134685" w:rsidRPr="00134685" w:rsidRDefault="00134685" w:rsidP="00134685">
      <w:pPr>
        <w:spacing w:before="100" w:beforeAutospacing="1" w:after="100" w:afterAutospacing="1"/>
        <w:rPr>
          <w:sz w:val="24"/>
          <w:szCs w:val="24"/>
          <w:lang w:val="en-IN" w:eastAsia="en-IN"/>
        </w:rPr>
      </w:pPr>
    </w:p>
    <w:p w14:paraId="7024042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@Service</w:t>
      </w:r>
    </w:p>
    <w:p w14:paraId="30BF28C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public class UserServiceImpl implements UserService {</w:t>
      </w:r>
    </w:p>
    <w:p w14:paraId="308B2199" w14:textId="77777777" w:rsidR="00134685" w:rsidRPr="00134685" w:rsidRDefault="00134685" w:rsidP="00134685">
      <w:pPr>
        <w:spacing w:before="100" w:beforeAutospacing="1" w:after="100" w:afterAutospacing="1"/>
        <w:rPr>
          <w:sz w:val="24"/>
          <w:szCs w:val="24"/>
          <w:lang w:val="en-IN" w:eastAsia="en-IN"/>
        </w:rPr>
      </w:pPr>
    </w:p>
    <w:p w14:paraId="6494A7DF"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@Autowired</w:t>
      </w:r>
    </w:p>
    <w:p w14:paraId="35F9062E"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private UserRepository userRepository;</w:t>
      </w:r>
    </w:p>
    <w:p w14:paraId="2D6EE954"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12FA1475"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@Override</w:t>
      </w:r>
    </w:p>
    <w:p w14:paraId="1EEF9749"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lastRenderedPageBreak/>
        <w:t xml:space="preserve">    public User saveUser(User user) {</w:t>
      </w:r>
    </w:p>
    <w:p w14:paraId="688B89A2"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userRepository.save(user);</w:t>
      </w:r>
    </w:p>
    <w:p w14:paraId="4C2BFBF2"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4E6D429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509F6B5F"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@Override</w:t>
      </w:r>
    </w:p>
    <w:p w14:paraId="0EE70C48"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User getUserByEmail(String email) {</w:t>
      </w:r>
    </w:p>
    <w:p w14:paraId="50CEE7CB"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userRepository.findByEmail(email);</w:t>
      </w:r>
    </w:p>
    <w:p w14:paraId="2C9F3515"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5289DAA6" w14:textId="2F8248C5"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w:t>
      </w:r>
      <w:r w:rsidR="007A547E">
        <w:rPr>
          <w:sz w:val="24"/>
          <w:szCs w:val="24"/>
          <w:lang w:val="en-IN" w:eastAsia="en-IN"/>
        </w:rPr>
        <w:br/>
      </w:r>
      <w:r>
        <w:rPr>
          <w:sz w:val="24"/>
          <w:szCs w:val="24"/>
          <w:lang w:val="en-IN" w:eastAsia="en-IN"/>
        </w:rPr>
        <w:br/>
      </w:r>
      <w:r w:rsidRPr="007A547E">
        <w:rPr>
          <w:b/>
        </w:rPr>
        <w:t>4. Base Controller Code Example (Home Controller)</w:t>
      </w:r>
      <w:r w:rsidR="007A547E">
        <w:rPr>
          <w:sz w:val="24"/>
          <w:szCs w:val="24"/>
          <w:lang w:val="en-IN" w:eastAsia="en-IN"/>
        </w:rPr>
        <w:t xml:space="preserve"> :</w:t>
      </w:r>
      <w:r w:rsidR="007A547E">
        <w:rPr>
          <w:sz w:val="24"/>
          <w:szCs w:val="24"/>
          <w:lang w:val="en-IN" w:eastAsia="en-IN"/>
        </w:rPr>
        <w:br/>
      </w:r>
      <w:r w:rsidRPr="007A547E">
        <w:rPr>
          <w:sz w:val="24"/>
          <w:szCs w:val="24"/>
          <w:lang w:val="en-IN" w:eastAsia="en-IN"/>
        </w:rPr>
        <w:br/>
      </w:r>
      <w:r w:rsidRPr="00134685">
        <w:rPr>
          <w:sz w:val="24"/>
          <w:szCs w:val="24"/>
          <w:lang w:val="en-IN" w:eastAsia="en-IN"/>
        </w:rPr>
        <w:t>package com.example.demo.controller;</w:t>
      </w:r>
    </w:p>
    <w:p w14:paraId="0D95EAA6" w14:textId="77777777" w:rsidR="00134685" w:rsidRPr="00134685" w:rsidRDefault="00134685" w:rsidP="00134685">
      <w:pPr>
        <w:spacing w:before="100" w:beforeAutospacing="1" w:after="100" w:afterAutospacing="1"/>
        <w:rPr>
          <w:sz w:val="24"/>
          <w:szCs w:val="24"/>
          <w:lang w:val="en-IN" w:eastAsia="en-IN"/>
        </w:rPr>
      </w:pPr>
    </w:p>
    <w:p w14:paraId="4B579BB3"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com.example.demo.model.User;</w:t>
      </w:r>
    </w:p>
    <w:p w14:paraId="7AFD011C"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com.example.demo.service.UserService;</w:t>
      </w:r>
    </w:p>
    <w:p w14:paraId="57207C44"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jakarta.servlet.http.HttpSession;</w:t>
      </w:r>
    </w:p>
    <w:p w14:paraId="144C2887"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org.springframework.beans.factory.annotation.Autowired;</w:t>
      </w:r>
    </w:p>
    <w:p w14:paraId="48BB8521"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org.springframework.stereotype.Controller;</w:t>
      </w:r>
    </w:p>
    <w:p w14:paraId="5CEF24C5"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org.springframework.ui.Model;</w:t>
      </w:r>
    </w:p>
    <w:p w14:paraId="5D6274FA"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org.springframework.web.bind.annotation.GetMapping;</w:t>
      </w:r>
    </w:p>
    <w:p w14:paraId="252E8BB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import org.springframework.web.bind.annotation.PostMapping;</w:t>
      </w:r>
    </w:p>
    <w:p w14:paraId="05B3A13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lastRenderedPageBreak/>
        <w:t>import org.springframework.web.bind.annotation.RequestParam;</w:t>
      </w:r>
    </w:p>
    <w:p w14:paraId="573D50E3" w14:textId="77777777" w:rsidR="00134685" w:rsidRPr="00134685" w:rsidRDefault="00134685" w:rsidP="00134685">
      <w:pPr>
        <w:spacing w:before="100" w:beforeAutospacing="1" w:after="100" w:afterAutospacing="1"/>
        <w:rPr>
          <w:sz w:val="24"/>
          <w:szCs w:val="24"/>
          <w:lang w:val="en-IN" w:eastAsia="en-IN"/>
        </w:rPr>
      </w:pPr>
    </w:p>
    <w:p w14:paraId="6655095A"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@Controller</w:t>
      </w:r>
    </w:p>
    <w:p w14:paraId="6754A952"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public class HomeController {</w:t>
      </w:r>
    </w:p>
    <w:p w14:paraId="35F090A5" w14:textId="77777777" w:rsidR="00134685" w:rsidRPr="00134685" w:rsidRDefault="00134685" w:rsidP="00134685">
      <w:pPr>
        <w:spacing w:before="100" w:beforeAutospacing="1" w:after="100" w:afterAutospacing="1"/>
        <w:rPr>
          <w:sz w:val="24"/>
          <w:szCs w:val="24"/>
          <w:lang w:val="en-IN" w:eastAsia="en-IN"/>
        </w:rPr>
      </w:pPr>
    </w:p>
    <w:p w14:paraId="68E9EC52"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@Autowired</w:t>
      </w:r>
    </w:p>
    <w:p w14:paraId="711BF295"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private UserService userService;</w:t>
      </w:r>
    </w:p>
    <w:p w14:paraId="58363471"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3286A5B3"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@GetMapping("/")</w:t>
      </w:r>
    </w:p>
    <w:p w14:paraId="728F84EA"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String home() {</w:t>
      </w:r>
    </w:p>
    <w:p w14:paraId="06EAEA64"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"home"; // Resolves to /WEB-INF/jsp/home.jsp</w:t>
      </w:r>
    </w:p>
    <w:p w14:paraId="7D2EA8A9"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02094D4A"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39E6C6F5"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@PostMapping("/login")</w:t>
      </w:r>
    </w:p>
    <w:p w14:paraId="656B6BE3"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public String login(@RequestParam String email, @RequestParam String password, HttpSession session, Model model) {</w:t>
      </w:r>
    </w:p>
    <w:p w14:paraId="6516CDDC"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User user = userService.getUserByEmail(email);</w:t>
      </w:r>
    </w:p>
    <w:p w14:paraId="36E46E6D"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if (user != null &amp;&amp; user.getPassword().equals(password)) {</w:t>
      </w:r>
    </w:p>
    <w:p w14:paraId="746D2EF3"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session.setAttribute("user", user);</w:t>
      </w:r>
    </w:p>
    <w:p w14:paraId="1BAF1AF0"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"dashboard"; // Resolves to /WEB-INF/jsp/dashboard.jsp</w:t>
      </w:r>
    </w:p>
    <w:p w14:paraId="27A92A01"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 else {</w:t>
      </w:r>
    </w:p>
    <w:p w14:paraId="1FBD2069"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lastRenderedPageBreak/>
        <w:t xml:space="preserve">            model.addAttribute("error", "Invalid credentials");</w:t>
      </w:r>
    </w:p>
    <w:p w14:paraId="359130E4"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return "login"; // Resolves to /WEB-INF/jsp/login.jsp</w:t>
      </w:r>
    </w:p>
    <w:p w14:paraId="1E0D5F04" w14:textId="77777777" w:rsidR="00134685" w:rsidRPr="00134685" w:rsidRDefault="00134685" w:rsidP="00134685">
      <w:pPr>
        <w:spacing w:before="100" w:beforeAutospacing="1" w:after="100" w:afterAutospacing="1"/>
        <w:rPr>
          <w:sz w:val="24"/>
          <w:szCs w:val="24"/>
          <w:lang w:val="en-IN" w:eastAsia="en-IN"/>
        </w:rPr>
      </w:pPr>
      <w:r w:rsidRPr="00134685">
        <w:rPr>
          <w:sz w:val="24"/>
          <w:szCs w:val="24"/>
          <w:lang w:val="en-IN" w:eastAsia="en-IN"/>
        </w:rPr>
        <w:t xml:space="preserve">        }</w:t>
      </w:r>
    </w:p>
    <w:p w14:paraId="075D6B55" w14:textId="7A7BF212" w:rsidR="00923A3A" w:rsidRDefault="007A547E" w:rsidP="007A547E">
      <w:pPr>
        <w:spacing w:before="100" w:beforeAutospacing="1" w:after="100" w:afterAutospacing="1"/>
      </w:pPr>
      <w:r>
        <w:rPr>
          <w:sz w:val="24"/>
          <w:szCs w:val="24"/>
          <w:lang w:val="en-IN" w:eastAsia="en-IN"/>
        </w:rPr>
        <w:t xml:space="preserve">    </w:t>
      </w:r>
      <w:proofErr w:type="gramStart"/>
      <w:r>
        <w:rPr>
          <w:sz w:val="24"/>
          <w:szCs w:val="24"/>
          <w:lang w:val="en-IN" w:eastAsia="en-IN"/>
        </w:rPr>
        <w:t>}</w:t>
      </w:r>
      <w:proofErr w:type="gramEnd"/>
      <w:r w:rsidR="00134685">
        <w:rPr>
          <w:sz w:val="24"/>
          <w:szCs w:val="24"/>
          <w:lang w:val="en-IN" w:eastAsia="en-IN"/>
        </w:rPr>
        <w:br/>
      </w:r>
      <w:r w:rsidR="00134685">
        <w:rPr>
          <w:sz w:val="24"/>
          <w:szCs w:val="24"/>
          <w:lang w:val="en-IN" w:eastAsia="en-IN"/>
        </w:rPr>
        <w:br/>
      </w:r>
      <w:r w:rsidR="00134685">
        <w:t>The code is organized into packages by function (controllers, models, services, repositories, and JSP views), which enhances modularity and maintainability. The project was developed using agile methodologies, ensuring iterative improvements and rapid integration of feedback.</w:t>
      </w:r>
    </w:p>
    <w:p w14:paraId="6B4C5950" w14:textId="77777777" w:rsidR="00923A3A" w:rsidRDefault="00923A3A" w:rsidP="007A547E">
      <w:pPr>
        <w:spacing w:before="100" w:beforeAutospacing="1" w:after="100" w:afterAutospacing="1"/>
      </w:pPr>
    </w:p>
    <w:p w14:paraId="6360F723" w14:textId="77777777" w:rsidR="00923A3A" w:rsidRDefault="00923A3A" w:rsidP="007A547E">
      <w:pPr>
        <w:spacing w:before="100" w:beforeAutospacing="1" w:after="100" w:afterAutospacing="1"/>
      </w:pPr>
    </w:p>
    <w:p w14:paraId="7CEC207D" w14:textId="77777777" w:rsidR="00923A3A" w:rsidRDefault="00923A3A" w:rsidP="007A547E">
      <w:pPr>
        <w:spacing w:before="100" w:beforeAutospacing="1" w:after="100" w:afterAutospacing="1"/>
      </w:pPr>
    </w:p>
    <w:p w14:paraId="6E82D5C2" w14:textId="77777777" w:rsidR="00923A3A" w:rsidRDefault="00923A3A" w:rsidP="007A547E">
      <w:pPr>
        <w:spacing w:before="100" w:beforeAutospacing="1" w:after="100" w:afterAutospacing="1"/>
      </w:pPr>
    </w:p>
    <w:p w14:paraId="70182AE1" w14:textId="77777777" w:rsidR="00923A3A" w:rsidRDefault="00923A3A" w:rsidP="007A547E">
      <w:pPr>
        <w:spacing w:before="100" w:beforeAutospacing="1" w:after="100" w:afterAutospacing="1"/>
      </w:pPr>
    </w:p>
    <w:p w14:paraId="7591BA25" w14:textId="77777777" w:rsidR="00923A3A" w:rsidRDefault="00923A3A" w:rsidP="007A547E">
      <w:pPr>
        <w:spacing w:before="100" w:beforeAutospacing="1" w:after="100" w:afterAutospacing="1"/>
      </w:pPr>
    </w:p>
    <w:p w14:paraId="4D741DE3" w14:textId="77777777" w:rsidR="000E7785" w:rsidRDefault="000E7785" w:rsidP="007A547E">
      <w:pPr>
        <w:spacing w:before="100" w:beforeAutospacing="1" w:after="100" w:afterAutospacing="1"/>
        <w:rPr>
          <w:sz w:val="24"/>
          <w:szCs w:val="24"/>
          <w:lang w:val="en-IN" w:eastAsia="en-IN"/>
        </w:rPr>
      </w:pPr>
    </w:p>
    <w:p w14:paraId="7A57177B" w14:textId="77777777" w:rsidR="000E7785" w:rsidRDefault="000E7785" w:rsidP="007A547E">
      <w:pPr>
        <w:spacing w:before="100" w:beforeAutospacing="1" w:after="100" w:afterAutospacing="1"/>
        <w:rPr>
          <w:sz w:val="24"/>
          <w:szCs w:val="24"/>
          <w:lang w:val="en-IN" w:eastAsia="en-IN"/>
        </w:rPr>
      </w:pPr>
    </w:p>
    <w:p w14:paraId="759960C4" w14:textId="77777777" w:rsidR="000E7785" w:rsidRDefault="000E7785" w:rsidP="007A547E">
      <w:pPr>
        <w:spacing w:before="100" w:beforeAutospacing="1" w:after="100" w:afterAutospacing="1"/>
        <w:rPr>
          <w:sz w:val="24"/>
          <w:szCs w:val="24"/>
          <w:lang w:val="en-IN" w:eastAsia="en-IN"/>
        </w:rPr>
      </w:pPr>
    </w:p>
    <w:p w14:paraId="77FC8891" w14:textId="4DF2C5C1" w:rsidR="00923A3A" w:rsidRDefault="000E7785" w:rsidP="007A547E">
      <w:pPr>
        <w:spacing w:before="100" w:beforeAutospacing="1" w:after="100" w:afterAutospacing="1"/>
        <w:rPr>
          <w:sz w:val="24"/>
          <w:szCs w:val="24"/>
          <w:lang w:val="en-IN" w:eastAsia="en-IN"/>
        </w:rPr>
      </w:pPr>
      <w:r>
        <w:rPr>
          <w:b/>
          <w:noProof/>
          <w:sz w:val="24"/>
          <w:szCs w:val="24"/>
          <w:lang w:val="en-IN" w:eastAsia="en-IN"/>
        </w:rPr>
        <w:lastRenderedPageBreak/>
        <w:drawing>
          <wp:anchor distT="0" distB="0" distL="114300" distR="114300" simplePos="0" relativeHeight="251679232" behindDoc="1" locked="0" layoutInCell="1" allowOverlap="1" wp14:anchorId="289C0A67" wp14:editId="550D70C5">
            <wp:simplePos x="0" y="0"/>
            <wp:positionH relativeFrom="margin">
              <wp:posOffset>3265805</wp:posOffset>
            </wp:positionH>
            <wp:positionV relativeFrom="paragraph">
              <wp:posOffset>1390650</wp:posOffset>
            </wp:positionV>
            <wp:extent cx="2851150" cy="2190750"/>
            <wp:effectExtent l="0" t="0" r="6350" b="0"/>
            <wp:wrapTight wrapText="bothSides">
              <wp:wrapPolygon edited="0">
                <wp:start x="0" y="0"/>
                <wp:lineTo x="0" y="21412"/>
                <wp:lineTo x="21504" y="2141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1150" cy="2190750"/>
                    </a:xfrm>
                    <a:prstGeom prst="rect">
                      <a:avLst/>
                    </a:prstGeom>
                  </pic:spPr>
                </pic:pic>
              </a:graphicData>
            </a:graphic>
            <wp14:sizeRelH relativeFrom="margin">
              <wp14:pctWidth>0</wp14:pctWidth>
            </wp14:sizeRelH>
            <wp14:sizeRelV relativeFrom="margin">
              <wp14:pctHeight>0</wp14:pctHeight>
            </wp14:sizeRelV>
          </wp:anchor>
        </w:drawing>
      </w:r>
      <w:r w:rsidRPr="00912387">
        <w:rPr>
          <w:bCs/>
          <w:noProof/>
          <w:lang w:val="en-IN" w:eastAsia="en-IN"/>
        </w:rPr>
        <w:drawing>
          <wp:anchor distT="0" distB="0" distL="114300" distR="114300" simplePos="0" relativeHeight="251677184" behindDoc="1" locked="0" layoutInCell="1" allowOverlap="1" wp14:anchorId="69A12E90" wp14:editId="51578E2E">
            <wp:simplePos x="0" y="0"/>
            <wp:positionH relativeFrom="margin">
              <wp:align>left</wp:align>
            </wp:positionH>
            <wp:positionV relativeFrom="paragraph">
              <wp:posOffset>1377950</wp:posOffset>
            </wp:positionV>
            <wp:extent cx="2724150" cy="2209800"/>
            <wp:effectExtent l="0" t="0" r="0" b="0"/>
            <wp:wrapTight wrapText="bothSides">
              <wp:wrapPolygon edited="0">
                <wp:start x="0" y="0"/>
                <wp:lineTo x="0" y="21414"/>
                <wp:lineTo x="21449" y="21414"/>
                <wp:lineTo x="21449" y="0"/>
                <wp:lineTo x="0" y="0"/>
              </wp:wrapPolygon>
            </wp:wrapTight>
            <wp:docPr id="11" name="Picture 11" descr="C:\Users\kuntimaddi.lokesh\Pictures\use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timaddi.lokesh\Pictures\user\Screenshot (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685">
        <w:br/>
      </w:r>
      <w:r>
        <w:rPr>
          <w:sz w:val="24"/>
          <w:szCs w:val="24"/>
          <w:lang w:val="en-IN" w:eastAsia="en-IN"/>
        </w:rPr>
        <w:br/>
        <w:t xml:space="preserve">5. </w:t>
      </w:r>
      <w:r w:rsidR="00912387">
        <w:rPr>
          <w:sz w:val="24"/>
          <w:szCs w:val="24"/>
          <w:lang w:val="en-IN" w:eastAsia="en-IN"/>
        </w:rPr>
        <w:t>SCREENSHOTS</w:t>
      </w:r>
      <w:r w:rsidR="00912387">
        <w:rPr>
          <w:sz w:val="24"/>
          <w:szCs w:val="24"/>
          <w:lang w:val="en-IN" w:eastAsia="en-IN"/>
        </w:rPr>
        <w:br/>
      </w:r>
      <w:r w:rsidR="00912387">
        <w:rPr>
          <w:sz w:val="24"/>
          <w:szCs w:val="24"/>
          <w:lang w:val="en-IN" w:eastAsia="en-IN"/>
        </w:rPr>
        <w:br/>
      </w:r>
      <w:r w:rsidR="00923A3A">
        <w:rPr>
          <w:sz w:val="24"/>
          <w:szCs w:val="24"/>
          <w:lang w:val="en-IN" w:eastAsia="en-IN"/>
        </w:rPr>
        <w:t>User Side</w:t>
      </w:r>
      <w:r w:rsidR="00A56861">
        <w:rPr>
          <w:sz w:val="24"/>
          <w:szCs w:val="24"/>
          <w:lang w:val="en-IN" w:eastAsia="en-IN"/>
        </w:rPr>
        <w:t xml:space="preserve">: </w:t>
      </w:r>
    </w:p>
    <w:p w14:paraId="08D3787B" w14:textId="3E283CD4" w:rsidR="000E7785" w:rsidRDefault="00A56861" w:rsidP="000E7785">
      <w:pPr>
        <w:spacing w:before="100" w:beforeAutospacing="1" w:after="100" w:afterAutospacing="1"/>
        <w:rPr>
          <w:sz w:val="24"/>
          <w:szCs w:val="24"/>
          <w:lang w:val="en-IN" w:eastAsia="en-IN"/>
        </w:rPr>
      </w:pPr>
      <w:r>
        <w:rPr>
          <w:sz w:val="24"/>
          <w:szCs w:val="24"/>
          <w:lang w:val="en-IN" w:eastAsia="en-IN"/>
        </w:rPr>
        <w:br/>
      </w:r>
    </w:p>
    <w:p w14:paraId="6D3CEFD1" w14:textId="1824C77F" w:rsidR="000E7785" w:rsidRDefault="000E7785" w:rsidP="000E7785">
      <w:pPr>
        <w:spacing w:before="100" w:beforeAutospacing="1" w:after="100" w:afterAutospacing="1"/>
        <w:rPr>
          <w:sz w:val="24"/>
          <w:szCs w:val="24"/>
          <w:lang w:val="en-IN" w:eastAsia="en-IN"/>
        </w:rPr>
      </w:pPr>
    </w:p>
    <w:p w14:paraId="45BD3760" w14:textId="7A719E38" w:rsidR="000E7785" w:rsidRDefault="000E7785" w:rsidP="000E7785">
      <w:pPr>
        <w:spacing w:before="100" w:beforeAutospacing="1" w:after="100" w:afterAutospacing="1"/>
        <w:rPr>
          <w:sz w:val="24"/>
          <w:szCs w:val="24"/>
          <w:lang w:val="en-IN" w:eastAsia="en-IN"/>
        </w:rPr>
      </w:pPr>
    </w:p>
    <w:p w14:paraId="75BB01B9" w14:textId="0F3AE7A7" w:rsidR="000E7785" w:rsidRDefault="000E7785" w:rsidP="000E7785">
      <w:pPr>
        <w:spacing w:before="100" w:beforeAutospacing="1" w:after="100" w:afterAutospacing="1"/>
        <w:rPr>
          <w:bCs/>
          <w:sz w:val="24"/>
          <w:szCs w:val="24"/>
        </w:rPr>
      </w:pPr>
    </w:p>
    <w:p w14:paraId="7D7365A8" w14:textId="7C481B94" w:rsidR="00A56861" w:rsidRDefault="00A56861" w:rsidP="00923A3A">
      <w:pPr>
        <w:spacing w:before="100" w:beforeAutospacing="1" w:after="100" w:afterAutospacing="1"/>
        <w:rPr>
          <w:sz w:val="24"/>
          <w:szCs w:val="24"/>
          <w:lang w:val="en-IN" w:eastAsia="en-IN"/>
        </w:rPr>
      </w:pPr>
      <w:r>
        <w:rPr>
          <w:bCs/>
          <w:sz w:val="24"/>
          <w:szCs w:val="24"/>
        </w:rPr>
        <w:br/>
      </w:r>
      <w:r w:rsidR="000E7785">
        <w:rPr>
          <w:sz w:val="24"/>
          <w:szCs w:val="24"/>
          <w:lang w:val="en-IN" w:eastAsia="en-IN"/>
        </w:rPr>
        <w:tab/>
        <w:t xml:space="preserve">     </w:t>
      </w:r>
      <w:r w:rsidR="00923A3A">
        <w:rPr>
          <w:sz w:val="24"/>
          <w:szCs w:val="24"/>
          <w:lang w:val="en-IN" w:eastAsia="en-IN"/>
        </w:rPr>
        <w:t xml:space="preserve"> Fig 5.1 User Portal</w:t>
      </w:r>
      <w:r w:rsidR="000E7785">
        <w:rPr>
          <w:sz w:val="24"/>
          <w:szCs w:val="24"/>
          <w:lang w:val="en-IN" w:eastAsia="en-IN"/>
        </w:rPr>
        <w:tab/>
      </w:r>
      <w:r w:rsidR="000E7785">
        <w:rPr>
          <w:sz w:val="24"/>
          <w:szCs w:val="24"/>
          <w:lang w:val="en-IN" w:eastAsia="en-IN"/>
        </w:rPr>
        <w:tab/>
      </w:r>
      <w:r w:rsidR="000E7785">
        <w:rPr>
          <w:sz w:val="24"/>
          <w:szCs w:val="24"/>
          <w:lang w:val="en-IN" w:eastAsia="en-IN"/>
        </w:rPr>
        <w:tab/>
      </w:r>
      <w:r w:rsidR="000E7785">
        <w:rPr>
          <w:sz w:val="24"/>
          <w:szCs w:val="24"/>
          <w:lang w:val="en-IN" w:eastAsia="en-IN"/>
        </w:rPr>
        <w:tab/>
      </w:r>
      <w:r w:rsidR="000E7785">
        <w:rPr>
          <w:sz w:val="24"/>
          <w:szCs w:val="24"/>
          <w:lang w:val="en-IN" w:eastAsia="en-IN"/>
        </w:rPr>
        <w:tab/>
        <w:t>Fig 5.2 User Login Page</w:t>
      </w:r>
    </w:p>
    <w:p w14:paraId="75570535" w14:textId="18C63A3D" w:rsidR="000E7785" w:rsidRDefault="000E7785" w:rsidP="00923A3A">
      <w:pPr>
        <w:spacing w:before="100" w:beforeAutospacing="1" w:after="100" w:afterAutospacing="1"/>
        <w:rPr>
          <w:sz w:val="24"/>
          <w:szCs w:val="24"/>
          <w:lang w:val="en-IN" w:eastAsia="en-IN"/>
        </w:rPr>
      </w:pPr>
      <w:r>
        <w:rPr>
          <w:bCs/>
          <w:noProof/>
          <w:lang w:val="en-IN" w:eastAsia="en-IN"/>
        </w:rPr>
        <w:drawing>
          <wp:anchor distT="0" distB="0" distL="114300" distR="114300" simplePos="0" relativeHeight="251683328" behindDoc="1" locked="0" layoutInCell="1" allowOverlap="1" wp14:anchorId="69217F5A" wp14:editId="0DA36BF6">
            <wp:simplePos x="0" y="0"/>
            <wp:positionH relativeFrom="margin">
              <wp:align>right</wp:align>
            </wp:positionH>
            <wp:positionV relativeFrom="paragraph">
              <wp:posOffset>131445</wp:posOffset>
            </wp:positionV>
            <wp:extent cx="2838450" cy="1752600"/>
            <wp:effectExtent l="0" t="0" r="0" b="0"/>
            <wp:wrapTight wrapText="bothSides">
              <wp:wrapPolygon edited="0">
                <wp:start x="0" y="0"/>
                <wp:lineTo x="0" y="21365"/>
                <wp:lineTo x="21455" y="21365"/>
                <wp:lineTo x="2145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8450" cy="1752600"/>
                    </a:xfrm>
                    <a:prstGeom prst="rect">
                      <a:avLst/>
                    </a:prstGeom>
                  </pic:spPr>
                </pic:pic>
              </a:graphicData>
            </a:graphic>
            <wp14:sizeRelH relativeFrom="margin">
              <wp14:pctWidth>0</wp14:pctWidth>
            </wp14:sizeRelH>
            <wp14:sizeRelV relativeFrom="margin">
              <wp14:pctHeight>0</wp14:pctHeight>
            </wp14:sizeRelV>
          </wp:anchor>
        </w:drawing>
      </w:r>
      <w:r>
        <w:rPr>
          <w:bCs/>
          <w:noProof/>
          <w:lang w:val="en-IN" w:eastAsia="en-IN"/>
        </w:rPr>
        <w:drawing>
          <wp:anchor distT="0" distB="0" distL="114300" distR="114300" simplePos="0" relativeHeight="251681280" behindDoc="1" locked="0" layoutInCell="1" allowOverlap="1" wp14:anchorId="0583D0FB" wp14:editId="02C9C6A7">
            <wp:simplePos x="0" y="0"/>
            <wp:positionH relativeFrom="margin">
              <wp:align>left</wp:align>
            </wp:positionH>
            <wp:positionV relativeFrom="paragraph">
              <wp:posOffset>112395</wp:posOffset>
            </wp:positionV>
            <wp:extent cx="2774950" cy="1854200"/>
            <wp:effectExtent l="0" t="0" r="6350" b="0"/>
            <wp:wrapTight wrapText="bothSides">
              <wp:wrapPolygon edited="0">
                <wp:start x="0" y="0"/>
                <wp:lineTo x="0" y="21304"/>
                <wp:lineTo x="21501" y="21304"/>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4950" cy="1854200"/>
                    </a:xfrm>
                    <a:prstGeom prst="rect">
                      <a:avLst/>
                    </a:prstGeom>
                  </pic:spPr>
                </pic:pic>
              </a:graphicData>
            </a:graphic>
            <wp14:sizeRelH relativeFrom="margin">
              <wp14:pctWidth>0</wp14:pctWidth>
            </wp14:sizeRelH>
            <wp14:sizeRelV relativeFrom="margin">
              <wp14:pctHeight>0</wp14:pctHeight>
            </wp14:sizeRelV>
          </wp:anchor>
        </w:drawing>
      </w:r>
    </w:p>
    <w:p w14:paraId="42862958" w14:textId="3021B915" w:rsidR="000E7785" w:rsidRPr="007A547E" w:rsidRDefault="000E7785" w:rsidP="00923A3A">
      <w:pPr>
        <w:spacing w:before="100" w:beforeAutospacing="1" w:after="100" w:afterAutospacing="1"/>
        <w:rPr>
          <w:sz w:val="24"/>
          <w:szCs w:val="24"/>
          <w:lang w:val="en-IN" w:eastAsia="en-IN"/>
        </w:rPr>
      </w:pPr>
    </w:p>
    <w:p w14:paraId="70011F2B" w14:textId="466ABD93" w:rsidR="00A56861" w:rsidRDefault="00A56861" w:rsidP="00747E32">
      <w:pPr>
        <w:jc w:val="both"/>
        <w:rPr>
          <w:bCs/>
          <w:sz w:val="24"/>
          <w:szCs w:val="24"/>
        </w:rPr>
      </w:pPr>
    </w:p>
    <w:p w14:paraId="4E950416" w14:textId="7EB52F69" w:rsidR="00A56861" w:rsidRDefault="00A56861" w:rsidP="00747E32">
      <w:pPr>
        <w:jc w:val="both"/>
        <w:rPr>
          <w:bCs/>
          <w:sz w:val="24"/>
          <w:szCs w:val="24"/>
        </w:rPr>
      </w:pPr>
    </w:p>
    <w:p w14:paraId="45400429" w14:textId="7560DA70" w:rsidR="000E7785" w:rsidRDefault="000E7785" w:rsidP="000E7785">
      <w:pPr>
        <w:jc w:val="both"/>
        <w:rPr>
          <w:bCs/>
          <w:sz w:val="24"/>
          <w:szCs w:val="24"/>
        </w:rPr>
      </w:pPr>
    </w:p>
    <w:p w14:paraId="00E451D3" w14:textId="5D582C15" w:rsidR="000E7785" w:rsidRDefault="000E7785" w:rsidP="000E7785">
      <w:pPr>
        <w:jc w:val="both"/>
        <w:rPr>
          <w:sz w:val="24"/>
          <w:szCs w:val="24"/>
          <w:lang w:val="en-IN" w:eastAsia="en-IN"/>
        </w:rPr>
      </w:pPr>
      <w:r>
        <w:rPr>
          <w:bCs/>
          <w:sz w:val="24"/>
          <w:szCs w:val="24"/>
        </w:rPr>
        <w:tab/>
      </w:r>
      <w:r>
        <w:rPr>
          <w:bCs/>
          <w:sz w:val="24"/>
          <w:szCs w:val="24"/>
        </w:rPr>
        <w:tab/>
      </w:r>
      <w:r>
        <w:rPr>
          <w:sz w:val="24"/>
          <w:szCs w:val="24"/>
          <w:lang w:val="en-IN" w:eastAsia="en-IN"/>
        </w:rPr>
        <w:t>Fig 5.3</w:t>
      </w:r>
      <w:r>
        <w:rPr>
          <w:sz w:val="24"/>
          <w:szCs w:val="24"/>
          <w:lang w:val="en-IN" w:eastAsia="en-IN"/>
        </w:rPr>
        <w:t xml:space="preserve"> User P</w:t>
      </w:r>
      <w:r>
        <w:rPr>
          <w:sz w:val="24"/>
          <w:szCs w:val="24"/>
          <w:lang w:val="en-IN" w:eastAsia="en-IN"/>
        </w:rPr>
        <w:t>rofile                                                 Fig 5.4</w:t>
      </w:r>
      <w:r>
        <w:rPr>
          <w:sz w:val="24"/>
          <w:szCs w:val="24"/>
          <w:lang w:val="en-IN" w:eastAsia="en-IN"/>
        </w:rPr>
        <w:t xml:space="preserve"> User </w:t>
      </w:r>
      <w:r>
        <w:rPr>
          <w:sz w:val="24"/>
          <w:szCs w:val="24"/>
          <w:lang w:val="en-IN" w:eastAsia="en-IN"/>
        </w:rPr>
        <w:t>Home Page</w:t>
      </w:r>
    </w:p>
    <w:p w14:paraId="40063A23" w14:textId="77777777" w:rsidR="000E7785" w:rsidRPr="000E7785" w:rsidRDefault="000E7785" w:rsidP="000E7785">
      <w:pPr>
        <w:jc w:val="both"/>
        <w:rPr>
          <w:bCs/>
          <w:sz w:val="24"/>
          <w:szCs w:val="24"/>
        </w:rPr>
      </w:pPr>
    </w:p>
    <w:p w14:paraId="02BD5FFE" w14:textId="3EB213A7" w:rsidR="000E7785" w:rsidRDefault="000E7785" w:rsidP="000E7785">
      <w:pPr>
        <w:spacing w:after="0" w:line="240" w:lineRule="auto"/>
        <w:rPr>
          <w:sz w:val="24"/>
          <w:szCs w:val="24"/>
          <w:lang w:val="en-IN" w:eastAsia="en-IN"/>
        </w:rPr>
      </w:pPr>
      <w:r w:rsidRPr="000E7785">
        <w:rPr>
          <w:noProof/>
          <w:sz w:val="24"/>
          <w:szCs w:val="24"/>
          <w:lang w:val="en-IN" w:eastAsia="en-IN"/>
        </w:rPr>
        <w:lastRenderedPageBreak/>
        <w:drawing>
          <wp:inline distT="0" distB="0" distL="0" distR="0" wp14:anchorId="65B5990C" wp14:editId="4FC31E76">
            <wp:extent cx="2762250" cy="2019300"/>
            <wp:effectExtent l="0" t="0" r="0" b="0"/>
            <wp:docPr id="29" name="Picture 29" descr="C:\Users\varshaa.manikandan\AppData\Local\Microsoft\Windows\INetCache\Content.MSO\BDBDD5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shaa.manikandan\AppData\Local\Microsoft\Windows\INetCache\Content.MSO\BDBDD50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2019300"/>
                    </a:xfrm>
                    <a:prstGeom prst="rect">
                      <a:avLst/>
                    </a:prstGeom>
                    <a:noFill/>
                    <a:ln>
                      <a:noFill/>
                    </a:ln>
                  </pic:spPr>
                </pic:pic>
              </a:graphicData>
            </a:graphic>
          </wp:inline>
        </w:drawing>
      </w:r>
    </w:p>
    <w:p w14:paraId="50A8C0EA" w14:textId="77777777" w:rsidR="000E7785" w:rsidRDefault="000E7785" w:rsidP="000E7785">
      <w:pPr>
        <w:spacing w:after="0" w:line="240" w:lineRule="auto"/>
        <w:rPr>
          <w:sz w:val="24"/>
          <w:szCs w:val="24"/>
          <w:lang w:val="en-IN" w:eastAsia="en-IN"/>
        </w:rPr>
      </w:pPr>
    </w:p>
    <w:p w14:paraId="2D49E36F" w14:textId="6A92F1AB" w:rsidR="000E7785" w:rsidRPr="000E7785" w:rsidRDefault="000E7785" w:rsidP="000E7785">
      <w:pPr>
        <w:spacing w:after="0" w:line="240" w:lineRule="auto"/>
        <w:rPr>
          <w:sz w:val="24"/>
          <w:szCs w:val="24"/>
          <w:lang w:val="en-IN" w:eastAsia="en-IN"/>
        </w:rPr>
      </w:pPr>
      <w:r>
        <w:rPr>
          <w:sz w:val="24"/>
          <w:szCs w:val="24"/>
          <w:lang w:val="en-IN" w:eastAsia="en-IN"/>
        </w:rPr>
        <w:tab/>
        <w:t xml:space="preserve">            Fig 5.5 Orders</w:t>
      </w:r>
    </w:p>
    <w:p w14:paraId="4EFDA5FE" w14:textId="55AD60C5" w:rsidR="000E7785" w:rsidRDefault="000E7785" w:rsidP="000E7785">
      <w:pPr>
        <w:jc w:val="both"/>
        <w:rPr>
          <w:sz w:val="24"/>
          <w:szCs w:val="24"/>
          <w:lang w:val="en-IN" w:eastAsia="en-IN"/>
        </w:rPr>
      </w:pPr>
    </w:p>
    <w:p w14:paraId="7D272F27" w14:textId="26B3C74E" w:rsidR="000E7785" w:rsidRDefault="000E7785" w:rsidP="000E7785">
      <w:pPr>
        <w:jc w:val="both"/>
        <w:rPr>
          <w:sz w:val="24"/>
          <w:szCs w:val="24"/>
          <w:lang w:val="en-IN" w:eastAsia="en-IN"/>
        </w:rPr>
      </w:pPr>
      <w:r>
        <w:rPr>
          <w:bCs/>
          <w:noProof/>
          <w:sz w:val="24"/>
          <w:szCs w:val="24"/>
          <w:lang w:val="en-IN" w:eastAsia="en-IN"/>
        </w:rPr>
        <w:drawing>
          <wp:anchor distT="0" distB="0" distL="114300" distR="114300" simplePos="0" relativeHeight="251685376" behindDoc="1" locked="0" layoutInCell="1" allowOverlap="1" wp14:anchorId="2A1106B8" wp14:editId="49F1A8A1">
            <wp:simplePos x="0" y="0"/>
            <wp:positionH relativeFrom="margin">
              <wp:align>left</wp:align>
            </wp:positionH>
            <wp:positionV relativeFrom="paragraph">
              <wp:posOffset>375920</wp:posOffset>
            </wp:positionV>
            <wp:extent cx="2730500" cy="2103755"/>
            <wp:effectExtent l="0" t="0" r="0" b="0"/>
            <wp:wrapTight wrapText="bothSides">
              <wp:wrapPolygon edited="0">
                <wp:start x="0" y="0"/>
                <wp:lineTo x="0" y="21320"/>
                <wp:lineTo x="21399" y="21320"/>
                <wp:lineTo x="2139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6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0500" cy="21037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IN" w:eastAsia="en-IN"/>
        </w:rPr>
        <w:t>Admin Side:</w:t>
      </w:r>
    </w:p>
    <w:p w14:paraId="5904E45A" w14:textId="3FD0B49B" w:rsidR="00851D37" w:rsidRPr="000E7785" w:rsidRDefault="000E7785" w:rsidP="000E7785">
      <w:pPr>
        <w:rPr>
          <w:sz w:val="24"/>
          <w:szCs w:val="24"/>
          <w:lang w:val="en-IN" w:eastAsia="en-IN"/>
        </w:rPr>
      </w:pPr>
      <w:r>
        <w:rPr>
          <w:sz w:val="24"/>
          <w:szCs w:val="24"/>
          <w:lang w:val="en-IN" w:eastAsia="en-IN"/>
        </w:rPr>
        <w:t xml:space="preserve">             </w:t>
      </w:r>
      <w:r>
        <w:rPr>
          <w:bCs/>
          <w:noProof/>
          <w:lang w:val="en-IN" w:eastAsia="en-IN"/>
        </w:rPr>
        <w:drawing>
          <wp:inline distT="0" distB="0" distL="0" distR="0" wp14:anchorId="7694883D" wp14:editId="298259AD">
            <wp:extent cx="2730500" cy="1980085"/>
            <wp:effectExtent l="0" t="0" r="0" b="1270"/>
            <wp:docPr id="36" name="Picture 36" descr="C:\Users\varshaa.manikandan\AppData\Local\Microsoft\Windows\INetCache\Content.MSO\E3F244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shaa.manikandan\AppData\Local\Microsoft\Windows\INetCache\Content.MSO\E3F244FF.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4636" cy="1990336"/>
                    </a:xfrm>
                    <a:prstGeom prst="rect">
                      <a:avLst/>
                    </a:prstGeom>
                    <a:noFill/>
                    <a:ln>
                      <a:noFill/>
                    </a:ln>
                  </pic:spPr>
                </pic:pic>
              </a:graphicData>
            </a:graphic>
          </wp:inline>
        </w:drawing>
      </w:r>
    </w:p>
    <w:p w14:paraId="7FB69BA0" w14:textId="264308BD" w:rsidR="000E7785" w:rsidRDefault="000E7785" w:rsidP="00851D37">
      <w:pPr>
        <w:rPr>
          <w:sz w:val="24"/>
          <w:szCs w:val="24"/>
        </w:rPr>
      </w:pPr>
      <w:r>
        <w:rPr>
          <w:sz w:val="24"/>
          <w:szCs w:val="24"/>
        </w:rPr>
        <w:tab/>
        <w:t xml:space="preserve">Fig 5.6 Admin Dashboard                                           </w:t>
      </w:r>
      <w:r w:rsidR="00596584">
        <w:rPr>
          <w:sz w:val="24"/>
          <w:szCs w:val="24"/>
        </w:rPr>
        <w:t xml:space="preserve">     </w:t>
      </w:r>
      <w:r>
        <w:rPr>
          <w:sz w:val="24"/>
          <w:szCs w:val="24"/>
        </w:rPr>
        <w:t>F</w:t>
      </w:r>
      <w:r>
        <w:rPr>
          <w:sz w:val="24"/>
          <w:szCs w:val="24"/>
        </w:rPr>
        <w:t>ig 5.7</w:t>
      </w:r>
      <w:r>
        <w:rPr>
          <w:sz w:val="24"/>
          <w:szCs w:val="24"/>
        </w:rPr>
        <w:t xml:space="preserve"> Admin </w:t>
      </w:r>
      <w:r w:rsidR="00F20536">
        <w:rPr>
          <w:sz w:val="24"/>
          <w:szCs w:val="24"/>
        </w:rPr>
        <w:t>Portal</w:t>
      </w:r>
    </w:p>
    <w:p w14:paraId="3AC72B09" w14:textId="3A72FE72" w:rsidR="000E7785" w:rsidRPr="000E7785" w:rsidRDefault="00851D37" w:rsidP="000E7785">
      <w:pPr>
        <w:rPr>
          <w:sz w:val="24"/>
          <w:szCs w:val="24"/>
          <w:lang w:val="en-IN" w:eastAsia="en-IN"/>
        </w:rPr>
      </w:pPr>
      <w:r>
        <w:rPr>
          <w:sz w:val="24"/>
          <w:szCs w:val="24"/>
        </w:rPr>
        <w:br/>
      </w:r>
      <w:r w:rsidR="000E7785" w:rsidRPr="000E7785">
        <w:rPr>
          <w:noProof/>
          <w:sz w:val="24"/>
          <w:szCs w:val="24"/>
          <w:lang w:val="en-IN" w:eastAsia="en-IN"/>
        </w:rPr>
        <w:drawing>
          <wp:inline distT="0" distB="0" distL="0" distR="0" wp14:anchorId="0360FC99" wp14:editId="54682B26">
            <wp:extent cx="2743200" cy="1738630"/>
            <wp:effectExtent l="0" t="0" r="0" b="0"/>
            <wp:docPr id="38" name="Picture 38" descr="C:\Users\varshaa.manikandan\AppData\Local\Microsoft\Windows\INetCache\Content.MSO\8C9C96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shaa.manikandan\AppData\Local\Microsoft\Windows\INetCache\Content.MSO\8C9C966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8645" cy="1754757"/>
                    </a:xfrm>
                    <a:prstGeom prst="rect">
                      <a:avLst/>
                    </a:prstGeom>
                    <a:noFill/>
                    <a:ln>
                      <a:noFill/>
                    </a:ln>
                  </pic:spPr>
                </pic:pic>
              </a:graphicData>
            </a:graphic>
          </wp:inline>
        </w:drawing>
      </w:r>
      <w:r w:rsidR="00596584">
        <w:rPr>
          <w:sz w:val="24"/>
          <w:szCs w:val="24"/>
          <w:lang w:val="en-IN" w:eastAsia="en-IN"/>
        </w:rPr>
        <w:t xml:space="preserve">              </w:t>
      </w:r>
      <w:r w:rsidR="000E7785">
        <w:rPr>
          <w:sz w:val="24"/>
          <w:szCs w:val="24"/>
          <w:lang w:val="en-IN" w:eastAsia="en-IN"/>
        </w:rPr>
        <w:t xml:space="preserve"> </w:t>
      </w:r>
      <w:r w:rsidR="00596584" w:rsidRPr="00596584">
        <w:rPr>
          <w:noProof/>
          <w:sz w:val="24"/>
          <w:szCs w:val="24"/>
          <w:lang w:val="en-IN" w:eastAsia="en-IN"/>
        </w:rPr>
        <w:drawing>
          <wp:inline distT="0" distB="0" distL="0" distR="0" wp14:anchorId="21DB43BE" wp14:editId="4F466449">
            <wp:extent cx="2844800" cy="1695104"/>
            <wp:effectExtent l="0" t="0" r="0" b="635"/>
            <wp:docPr id="40" name="Picture 40" descr="C:\Users\varshaa.manikandan\AppData\Local\Microsoft\Windows\INetCache\Content.MSO\129CFA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shaa.manikandan\AppData\Local\Microsoft\Windows\INetCache\Content.MSO\129CFAB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4252" cy="1706695"/>
                    </a:xfrm>
                    <a:prstGeom prst="rect">
                      <a:avLst/>
                    </a:prstGeom>
                    <a:noFill/>
                    <a:ln>
                      <a:noFill/>
                    </a:ln>
                  </pic:spPr>
                </pic:pic>
              </a:graphicData>
            </a:graphic>
          </wp:inline>
        </w:drawing>
      </w:r>
    </w:p>
    <w:p w14:paraId="0031E460" w14:textId="13375CC9" w:rsidR="00851D37" w:rsidRPr="00851D37" w:rsidRDefault="000E7785" w:rsidP="00851D37">
      <w:pPr>
        <w:rPr>
          <w:sz w:val="24"/>
          <w:szCs w:val="24"/>
        </w:rPr>
        <w:sectPr w:rsidR="00851D37" w:rsidRPr="00851D37" w:rsidSect="00134685">
          <w:pgSz w:w="11910" w:h="16840"/>
          <w:pgMar w:top="1440" w:right="1077" w:bottom="1440" w:left="1077" w:header="0" w:footer="998" w:gutter="0"/>
          <w:cols w:space="1716"/>
          <w:docGrid w:linePitch="299"/>
        </w:sectPr>
      </w:pPr>
      <w:r>
        <w:rPr>
          <w:sz w:val="24"/>
          <w:szCs w:val="24"/>
        </w:rPr>
        <w:t xml:space="preserve"> </w:t>
      </w:r>
      <w:r>
        <w:rPr>
          <w:sz w:val="24"/>
          <w:szCs w:val="24"/>
        </w:rPr>
        <w:tab/>
        <w:t xml:space="preserve"> </w:t>
      </w:r>
      <w:r>
        <w:rPr>
          <w:sz w:val="24"/>
          <w:szCs w:val="24"/>
        </w:rPr>
        <w:t>F</w:t>
      </w:r>
      <w:r>
        <w:rPr>
          <w:sz w:val="24"/>
          <w:szCs w:val="24"/>
        </w:rPr>
        <w:t>ig 5.8 User Management</w:t>
      </w:r>
      <w:r w:rsidR="00596584">
        <w:rPr>
          <w:sz w:val="24"/>
          <w:szCs w:val="24"/>
        </w:rPr>
        <w:t xml:space="preserve">                   </w:t>
      </w:r>
      <w:r w:rsidR="00596584">
        <w:rPr>
          <w:sz w:val="24"/>
          <w:szCs w:val="24"/>
        </w:rPr>
        <w:tab/>
      </w:r>
      <w:r w:rsidR="00596584">
        <w:rPr>
          <w:sz w:val="24"/>
          <w:szCs w:val="24"/>
        </w:rPr>
        <w:tab/>
        <w:t xml:space="preserve">    </w:t>
      </w:r>
      <w:r w:rsidR="00596584">
        <w:rPr>
          <w:sz w:val="24"/>
          <w:szCs w:val="24"/>
        </w:rPr>
        <w:t>Fig 5.</w:t>
      </w:r>
      <w:r w:rsidR="00596584">
        <w:rPr>
          <w:sz w:val="24"/>
          <w:szCs w:val="24"/>
        </w:rPr>
        <w:t>9</w:t>
      </w:r>
      <w:r w:rsidR="00596584">
        <w:rPr>
          <w:sz w:val="24"/>
          <w:szCs w:val="24"/>
        </w:rPr>
        <w:t xml:space="preserve"> </w:t>
      </w:r>
      <w:r w:rsidR="00596584">
        <w:rPr>
          <w:sz w:val="24"/>
          <w:szCs w:val="24"/>
        </w:rPr>
        <w:t>Restaurant</w:t>
      </w:r>
      <w:r w:rsidR="00596584">
        <w:rPr>
          <w:sz w:val="24"/>
          <w:szCs w:val="24"/>
        </w:rPr>
        <w:t xml:space="preserve"> Management</w:t>
      </w:r>
    </w:p>
    <w:p w14:paraId="1D3E6271" w14:textId="1FD81E9A" w:rsidR="004468AB" w:rsidRDefault="00851D37" w:rsidP="00747E32">
      <w:pPr>
        <w:pStyle w:val="BodyText"/>
        <w:spacing w:before="9"/>
        <w:jc w:val="both"/>
        <w:rPr>
          <w:bCs/>
        </w:rPr>
      </w:pPr>
      <w:r>
        <w:rPr>
          <w:bCs/>
        </w:rPr>
        <w:lastRenderedPageBreak/>
        <w:t xml:space="preserve">Delivery Agent </w:t>
      </w:r>
      <w:proofErr w:type="gramStart"/>
      <w:r>
        <w:rPr>
          <w:bCs/>
        </w:rPr>
        <w:t>Side :</w:t>
      </w:r>
      <w:proofErr w:type="gramEnd"/>
    </w:p>
    <w:p w14:paraId="271701AB" w14:textId="3C120C51" w:rsidR="00851D37" w:rsidRPr="00747E32" w:rsidRDefault="00851D37" w:rsidP="00747E32">
      <w:pPr>
        <w:pStyle w:val="BodyText"/>
        <w:spacing w:before="9"/>
        <w:jc w:val="both"/>
        <w:rPr>
          <w:bCs/>
        </w:rPr>
      </w:pPr>
      <w:r>
        <w:rPr>
          <w:bCs/>
        </w:rPr>
        <w:t xml:space="preserve">Delivery Agent Login/Sign in portal </w:t>
      </w:r>
      <w:r w:rsidR="00596584">
        <w:rPr>
          <w:bCs/>
        </w:rPr>
        <w:t xml:space="preserve">                            Delivery Agent Dashboard</w:t>
      </w:r>
    </w:p>
    <w:p w14:paraId="04AA70A5" w14:textId="5ADBB904" w:rsidR="00596584" w:rsidRDefault="00596584" w:rsidP="00596584">
      <w:pPr>
        <w:jc w:val="both"/>
        <w:rPr>
          <w:bCs/>
          <w:sz w:val="24"/>
          <w:szCs w:val="24"/>
        </w:rPr>
      </w:pPr>
      <w:r>
        <w:rPr>
          <w:b/>
          <w:noProof/>
          <w:sz w:val="24"/>
          <w:szCs w:val="24"/>
          <w:lang w:val="en-IN" w:eastAsia="en-IN"/>
        </w:rPr>
        <w:drawing>
          <wp:anchor distT="0" distB="0" distL="114300" distR="114300" simplePos="0" relativeHeight="251691520" behindDoc="1" locked="0" layoutInCell="1" allowOverlap="1" wp14:anchorId="51FE5412" wp14:editId="6E45AFE0">
            <wp:simplePos x="0" y="0"/>
            <wp:positionH relativeFrom="margin">
              <wp:align>right</wp:align>
            </wp:positionH>
            <wp:positionV relativeFrom="paragraph">
              <wp:posOffset>39370</wp:posOffset>
            </wp:positionV>
            <wp:extent cx="2863850" cy="2019300"/>
            <wp:effectExtent l="0" t="0" r="0" b="0"/>
            <wp:wrapTight wrapText="bothSides">
              <wp:wrapPolygon edited="0">
                <wp:start x="0" y="0"/>
                <wp:lineTo x="0" y="21396"/>
                <wp:lineTo x="21408" y="21396"/>
                <wp:lineTo x="2140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6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3850" cy="2019300"/>
                    </a:xfrm>
                    <a:prstGeom prst="rect">
                      <a:avLst/>
                    </a:prstGeom>
                  </pic:spPr>
                </pic:pic>
              </a:graphicData>
            </a:graphic>
            <wp14:sizeRelH relativeFrom="margin">
              <wp14:pctWidth>0</wp14:pctWidth>
            </wp14:sizeRelH>
            <wp14:sizeRelV relativeFrom="margin">
              <wp14:pctHeight>0</wp14:pctHeight>
            </wp14:sizeRelV>
          </wp:anchor>
        </w:drawing>
      </w:r>
      <w:r w:rsidR="00851D37">
        <w:rPr>
          <w:bCs/>
          <w:noProof/>
          <w:sz w:val="24"/>
          <w:szCs w:val="24"/>
          <w:lang w:val="en-IN" w:eastAsia="en-IN"/>
        </w:rPr>
        <w:drawing>
          <wp:inline distT="0" distB="0" distL="0" distR="0" wp14:anchorId="28CB4226" wp14:editId="48D3E249">
            <wp:extent cx="2895600" cy="2074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6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14226" cy="2087890"/>
                    </a:xfrm>
                    <a:prstGeom prst="rect">
                      <a:avLst/>
                    </a:prstGeom>
                  </pic:spPr>
                </pic:pic>
              </a:graphicData>
            </a:graphic>
          </wp:inline>
        </w:drawing>
      </w:r>
    </w:p>
    <w:p w14:paraId="591C8B0B" w14:textId="279CA464" w:rsidR="00596584" w:rsidRPr="00596584" w:rsidRDefault="00596584" w:rsidP="00596584">
      <w:pPr>
        <w:jc w:val="both"/>
        <w:rPr>
          <w:bCs/>
          <w:sz w:val="24"/>
          <w:szCs w:val="24"/>
        </w:rPr>
      </w:pPr>
      <w:r>
        <w:rPr>
          <w:bCs/>
          <w:sz w:val="24"/>
          <w:szCs w:val="24"/>
        </w:rPr>
        <w:t xml:space="preserve">    Fig 5.10 </w:t>
      </w:r>
      <w:r>
        <w:rPr>
          <w:bCs/>
        </w:rPr>
        <w:t xml:space="preserve">Delivery Agent Login/Sign in portal </w:t>
      </w:r>
      <w:r>
        <w:rPr>
          <w:bCs/>
        </w:rPr>
        <w:t xml:space="preserve">                       </w:t>
      </w:r>
      <w:r>
        <w:rPr>
          <w:bCs/>
          <w:sz w:val="24"/>
          <w:szCs w:val="24"/>
        </w:rPr>
        <w:t xml:space="preserve">    Fig </w:t>
      </w:r>
      <w:r>
        <w:rPr>
          <w:bCs/>
          <w:sz w:val="24"/>
          <w:szCs w:val="24"/>
        </w:rPr>
        <w:t>5.11</w:t>
      </w:r>
      <w:r>
        <w:rPr>
          <w:bCs/>
          <w:sz w:val="24"/>
          <w:szCs w:val="24"/>
        </w:rPr>
        <w:t xml:space="preserve"> </w:t>
      </w:r>
      <w:r>
        <w:rPr>
          <w:bCs/>
        </w:rPr>
        <w:t xml:space="preserve">Delivery Agent </w:t>
      </w:r>
      <w:r>
        <w:rPr>
          <w:bCs/>
        </w:rPr>
        <w:t>Dashboard</w:t>
      </w:r>
      <w:r>
        <w:rPr>
          <w:bCs/>
        </w:rPr>
        <w:t xml:space="preserve"> </w:t>
      </w:r>
    </w:p>
    <w:p w14:paraId="5A917340" w14:textId="6A7151DC" w:rsidR="00596584" w:rsidRPr="00596584" w:rsidRDefault="00596584" w:rsidP="00596584">
      <w:pPr>
        <w:jc w:val="both"/>
        <w:rPr>
          <w:bCs/>
          <w:sz w:val="24"/>
          <w:szCs w:val="24"/>
        </w:rPr>
      </w:pPr>
    </w:p>
    <w:p w14:paraId="3006D1B4" w14:textId="4EDF5A4F" w:rsidR="00851D37" w:rsidRDefault="00851D37" w:rsidP="00747E32">
      <w:pPr>
        <w:jc w:val="both"/>
        <w:rPr>
          <w:bCs/>
          <w:sz w:val="24"/>
          <w:szCs w:val="24"/>
        </w:rPr>
      </w:pPr>
    </w:p>
    <w:p w14:paraId="24380B89" w14:textId="44EA9A79" w:rsidR="00851D37" w:rsidRDefault="00596584" w:rsidP="00851D37">
      <w:pPr>
        <w:rPr>
          <w:sz w:val="24"/>
          <w:szCs w:val="24"/>
        </w:rPr>
      </w:pPr>
      <w:r>
        <w:rPr>
          <w:bCs/>
          <w:noProof/>
          <w:sz w:val="24"/>
          <w:szCs w:val="24"/>
          <w:lang w:val="en-IN" w:eastAsia="en-IN"/>
        </w:rPr>
        <w:drawing>
          <wp:anchor distT="0" distB="0" distL="114300" distR="114300" simplePos="0" relativeHeight="251693568" behindDoc="1" locked="0" layoutInCell="1" allowOverlap="1" wp14:anchorId="370F0907" wp14:editId="7AD0FE8E">
            <wp:simplePos x="0" y="0"/>
            <wp:positionH relativeFrom="margin">
              <wp:align>center</wp:align>
            </wp:positionH>
            <wp:positionV relativeFrom="paragraph">
              <wp:posOffset>247015</wp:posOffset>
            </wp:positionV>
            <wp:extent cx="3811905" cy="2046605"/>
            <wp:effectExtent l="0" t="0" r="0" b="0"/>
            <wp:wrapTight wrapText="bothSides">
              <wp:wrapPolygon edited="0">
                <wp:start x="0" y="0"/>
                <wp:lineTo x="0" y="21312"/>
                <wp:lineTo x="21481" y="21312"/>
                <wp:lineTo x="2148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1905" cy="204660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r>
      <w:r>
        <w:rPr>
          <w:sz w:val="24"/>
          <w:szCs w:val="24"/>
        </w:rPr>
        <w:tab/>
      </w:r>
      <w:r>
        <w:rPr>
          <w:sz w:val="24"/>
          <w:szCs w:val="24"/>
        </w:rPr>
        <w:tab/>
        <w:t xml:space="preserve">   </w:t>
      </w:r>
      <w:r w:rsidR="00851D37">
        <w:rPr>
          <w:sz w:val="24"/>
          <w:szCs w:val="24"/>
        </w:rPr>
        <w:t xml:space="preserve">Delivery Agent </w:t>
      </w:r>
      <w:r>
        <w:rPr>
          <w:sz w:val="24"/>
          <w:szCs w:val="24"/>
        </w:rPr>
        <w:t>Registration page</w:t>
      </w:r>
    </w:p>
    <w:p w14:paraId="53C584D0" w14:textId="619ADB68" w:rsidR="00596584" w:rsidRDefault="00596584" w:rsidP="00851D37">
      <w:pPr>
        <w:rPr>
          <w:sz w:val="24"/>
          <w:szCs w:val="24"/>
        </w:rPr>
      </w:pPr>
    </w:p>
    <w:p w14:paraId="0F054B6B" w14:textId="458B694E" w:rsidR="00596584" w:rsidRPr="00851D37" w:rsidRDefault="00596584" w:rsidP="00851D37">
      <w:pPr>
        <w:rPr>
          <w:sz w:val="24"/>
          <w:szCs w:val="24"/>
        </w:rPr>
      </w:pPr>
    </w:p>
    <w:p w14:paraId="3970E591" w14:textId="7297FB3B" w:rsidR="004468AB" w:rsidRDefault="004468AB" w:rsidP="00851D37">
      <w:pPr>
        <w:rPr>
          <w:sz w:val="24"/>
          <w:szCs w:val="24"/>
        </w:rPr>
      </w:pPr>
    </w:p>
    <w:p w14:paraId="6A4DA03D" w14:textId="0AB68E99" w:rsidR="00596584" w:rsidRDefault="00596584" w:rsidP="00851D37">
      <w:pPr>
        <w:rPr>
          <w:sz w:val="24"/>
          <w:szCs w:val="24"/>
        </w:rPr>
      </w:pPr>
    </w:p>
    <w:p w14:paraId="3E082474" w14:textId="632A2AF8" w:rsidR="00596584" w:rsidRDefault="00596584" w:rsidP="00851D37">
      <w:pPr>
        <w:rPr>
          <w:sz w:val="24"/>
          <w:szCs w:val="24"/>
        </w:rPr>
      </w:pPr>
    </w:p>
    <w:p w14:paraId="6F84182C" w14:textId="288AD042" w:rsidR="00596584" w:rsidRDefault="00596584" w:rsidP="00851D37">
      <w:pPr>
        <w:rPr>
          <w:sz w:val="24"/>
          <w:szCs w:val="24"/>
        </w:rPr>
      </w:pPr>
      <w:r>
        <w:rPr>
          <w:sz w:val="24"/>
          <w:szCs w:val="24"/>
        </w:rPr>
        <w:tab/>
      </w:r>
      <w:r>
        <w:rPr>
          <w:sz w:val="24"/>
          <w:szCs w:val="24"/>
        </w:rPr>
        <w:tab/>
      </w:r>
      <w:r>
        <w:rPr>
          <w:sz w:val="24"/>
          <w:szCs w:val="24"/>
        </w:rPr>
        <w:tab/>
      </w:r>
      <w:r>
        <w:rPr>
          <w:sz w:val="24"/>
          <w:szCs w:val="24"/>
        </w:rPr>
        <w:tab/>
        <w:t xml:space="preserve">   </w:t>
      </w:r>
      <w:r>
        <w:rPr>
          <w:bCs/>
          <w:sz w:val="24"/>
          <w:szCs w:val="24"/>
        </w:rPr>
        <w:t xml:space="preserve">Fig </w:t>
      </w:r>
      <w:r w:rsidR="00777968">
        <w:rPr>
          <w:bCs/>
          <w:sz w:val="24"/>
          <w:szCs w:val="24"/>
        </w:rPr>
        <w:t>5.12</w:t>
      </w:r>
      <w:r>
        <w:rPr>
          <w:bCs/>
          <w:sz w:val="24"/>
          <w:szCs w:val="24"/>
        </w:rPr>
        <w:t xml:space="preserve"> </w:t>
      </w:r>
      <w:r>
        <w:rPr>
          <w:bCs/>
        </w:rPr>
        <w:t xml:space="preserve">Delivery Agent </w:t>
      </w:r>
      <w:r>
        <w:rPr>
          <w:bCs/>
        </w:rPr>
        <w:t>Registration Page</w:t>
      </w:r>
    </w:p>
    <w:p w14:paraId="0CE85766" w14:textId="77777777" w:rsidR="00777968" w:rsidRDefault="00777968" w:rsidP="00ED6F3F">
      <w:pPr>
        <w:pStyle w:val="Heading1"/>
        <w:tabs>
          <w:tab w:val="left" w:pos="4278"/>
        </w:tabs>
        <w:spacing w:before="19"/>
        <w:ind w:hanging="189"/>
        <w:jc w:val="both"/>
        <w:rPr>
          <w:b w:val="0"/>
          <w:sz w:val="24"/>
          <w:szCs w:val="24"/>
        </w:rPr>
      </w:pPr>
    </w:p>
    <w:p w14:paraId="44B14354" w14:textId="77777777" w:rsidR="00777968" w:rsidRDefault="00777968" w:rsidP="00ED6F3F">
      <w:pPr>
        <w:pStyle w:val="Heading1"/>
        <w:tabs>
          <w:tab w:val="left" w:pos="4278"/>
        </w:tabs>
        <w:spacing w:before="19"/>
        <w:ind w:hanging="189"/>
        <w:jc w:val="both"/>
        <w:rPr>
          <w:b w:val="0"/>
          <w:sz w:val="24"/>
          <w:szCs w:val="24"/>
        </w:rPr>
      </w:pPr>
    </w:p>
    <w:p w14:paraId="7239CBC4" w14:textId="77777777" w:rsidR="00777968" w:rsidRDefault="00777968" w:rsidP="00ED6F3F">
      <w:pPr>
        <w:pStyle w:val="Heading1"/>
        <w:tabs>
          <w:tab w:val="left" w:pos="4278"/>
        </w:tabs>
        <w:spacing w:before="19"/>
        <w:ind w:hanging="189"/>
        <w:jc w:val="both"/>
        <w:rPr>
          <w:b w:val="0"/>
          <w:sz w:val="24"/>
          <w:szCs w:val="24"/>
        </w:rPr>
      </w:pPr>
    </w:p>
    <w:p w14:paraId="19CD1626" w14:textId="77777777" w:rsidR="00777968" w:rsidRDefault="00777968" w:rsidP="00ED6F3F">
      <w:pPr>
        <w:pStyle w:val="Heading1"/>
        <w:tabs>
          <w:tab w:val="left" w:pos="4278"/>
        </w:tabs>
        <w:spacing w:before="19"/>
        <w:ind w:hanging="189"/>
        <w:jc w:val="both"/>
        <w:rPr>
          <w:b w:val="0"/>
          <w:sz w:val="24"/>
          <w:szCs w:val="24"/>
        </w:rPr>
      </w:pPr>
    </w:p>
    <w:p w14:paraId="2D0E7F85" w14:textId="77777777" w:rsidR="00777968" w:rsidRDefault="00ED6F3F" w:rsidP="00ED6F3F">
      <w:pPr>
        <w:pStyle w:val="Heading1"/>
        <w:tabs>
          <w:tab w:val="left" w:pos="4278"/>
        </w:tabs>
        <w:spacing w:before="19"/>
        <w:ind w:hanging="189"/>
        <w:jc w:val="both"/>
        <w:rPr>
          <w:b w:val="0"/>
          <w:sz w:val="24"/>
          <w:szCs w:val="24"/>
        </w:rPr>
      </w:pPr>
      <w:r>
        <w:rPr>
          <w:b w:val="0"/>
          <w:sz w:val="24"/>
          <w:szCs w:val="24"/>
        </w:rPr>
        <w:lastRenderedPageBreak/>
        <w:t xml:space="preserve">Restaurant </w:t>
      </w:r>
      <w:proofErr w:type="gramStart"/>
      <w:r>
        <w:rPr>
          <w:b w:val="0"/>
          <w:sz w:val="24"/>
          <w:szCs w:val="24"/>
        </w:rPr>
        <w:t>Side :</w:t>
      </w:r>
      <w:proofErr w:type="gramEnd"/>
    </w:p>
    <w:p w14:paraId="5A26BB93" w14:textId="5E6E331E" w:rsidR="00777968" w:rsidRPr="00777968" w:rsidRDefault="00ED6F3F" w:rsidP="00777968">
      <w:pPr>
        <w:pStyle w:val="Heading1"/>
        <w:tabs>
          <w:tab w:val="left" w:pos="4278"/>
        </w:tabs>
        <w:spacing w:before="19"/>
        <w:ind w:hanging="189"/>
        <w:jc w:val="both"/>
        <w:rPr>
          <w:b w:val="0"/>
          <w:sz w:val="24"/>
          <w:szCs w:val="24"/>
        </w:rPr>
      </w:pPr>
      <w:r w:rsidRPr="00ED6F3F">
        <w:rPr>
          <w:b w:val="0"/>
          <w:bCs w:val="0"/>
          <w:noProof/>
          <w:sz w:val="24"/>
          <w:szCs w:val="24"/>
          <w:lang w:val="en-IN" w:eastAsia="en-IN"/>
        </w:rPr>
        <w:drawing>
          <wp:anchor distT="0" distB="0" distL="114300" distR="114300" simplePos="0" relativeHeight="251666944" behindDoc="1" locked="0" layoutInCell="1" allowOverlap="1" wp14:anchorId="7723BECC" wp14:editId="510B54B3">
            <wp:simplePos x="0" y="0"/>
            <wp:positionH relativeFrom="margin">
              <wp:posOffset>3409950</wp:posOffset>
            </wp:positionH>
            <wp:positionV relativeFrom="paragraph">
              <wp:posOffset>335915</wp:posOffset>
            </wp:positionV>
            <wp:extent cx="2882900" cy="1892300"/>
            <wp:effectExtent l="0" t="0" r="0" b="0"/>
            <wp:wrapTight wrapText="bothSides">
              <wp:wrapPolygon edited="0">
                <wp:start x="0" y="0"/>
                <wp:lineTo x="0" y="21310"/>
                <wp:lineTo x="21410" y="21310"/>
                <wp:lineTo x="2141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2900" cy="1892300"/>
                    </a:xfrm>
                    <a:prstGeom prst="rect">
                      <a:avLst/>
                    </a:prstGeom>
                  </pic:spPr>
                </pic:pic>
              </a:graphicData>
            </a:graphic>
            <wp14:sizeRelH relativeFrom="margin">
              <wp14:pctWidth>0</wp14:pctWidth>
            </wp14:sizeRelH>
            <wp14:sizeRelV relativeFrom="margin">
              <wp14:pctHeight>0</wp14:pctHeight>
            </wp14:sizeRelV>
          </wp:anchor>
        </w:drawing>
      </w:r>
      <w:r w:rsidRPr="00ED6F3F">
        <w:rPr>
          <w:b w:val="0"/>
          <w:bCs w:val="0"/>
          <w:noProof/>
          <w:lang w:val="en-IN" w:eastAsia="en-IN"/>
        </w:rPr>
        <w:drawing>
          <wp:anchor distT="0" distB="0" distL="0" distR="0" simplePos="0" relativeHeight="251652608" behindDoc="0" locked="0" layoutInCell="1" allowOverlap="1" wp14:anchorId="644105EC" wp14:editId="148E6D97">
            <wp:simplePos x="0" y="0"/>
            <wp:positionH relativeFrom="margin">
              <wp:posOffset>-83053</wp:posOffset>
            </wp:positionH>
            <wp:positionV relativeFrom="paragraph">
              <wp:posOffset>359590</wp:posOffset>
            </wp:positionV>
            <wp:extent cx="3132455" cy="188722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descr="C:\Users\hp\Downloads\home page.png"/>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32455" cy="1887220"/>
                    </a:xfrm>
                    <a:prstGeom prst="rect">
                      <a:avLst/>
                    </a:prstGeom>
                  </pic:spPr>
                </pic:pic>
              </a:graphicData>
            </a:graphic>
            <wp14:sizeRelH relativeFrom="margin">
              <wp14:pctWidth>0</wp14:pctWidth>
            </wp14:sizeRelH>
            <wp14:sizeRelV relativeFrom="margin">
              <wp14:pctHeight>0</wp14:pctHeight>
            </wp14:sizeRelV>
          </wp:anchor>
        </w:drawing>
      </w:r>
      <w:r w:rsidRPr="00ED6F3F">
        <w:rPr>
          <w:b w:val="0"/>
          <w:sz w:val="24"/>
          <w:szCs w:val="24"/>
        </w:rPr>
        <w:t xml:space="preserve">Restaurant Portal                                                         </w:t>
      </w:r>
      <w:r w:rsidR="00777968">
        <w:rPr>
          <w:b w:val="0"/>
          <w:sz w:val="24"/>
          <w:szCs w:val="24"/>
        </w:rPr>
        <w:t xml:space="preserve">     </w:t>
      </w:r>
      <w:r w:rsidRPr="00ED6F3F">
        <w:rPr>
          <w:b w:val="0"/>
          <w:sz w:val="24"/>
          <w:szCs w:val="24"/>
        </w:rPr>
        <w:t xml:space="preserve">Home Page                                        </w:t>
      </w:r>
      <w:r w:rsidR="00777968">
        <w:tab/>
      </w:r>
      <w:r w:rsidR="00777968">
        <w:rPr>
          <w:sz w:val="24"/>
          <w:szCs w:val="24"/>
        </w:rPr>
        <w:t xml:space="preserve"> </w:t>
      </w:r>
    </w:p>
    <w:p w14:paraId="64834E8C" w14:textId="5C4AA931" w:rsidR="00ED6F3F" w:rsidRDefault="00777968" w:rsidP="00ED6F3F">
      <w:pPr>
        <w:pStyle w:val="BodyText"/>
        <w:spacing w:before="11"/>
        <w:jc w:val="both"/>
        <w:rPr>
          <w:bCs/>
        </w:rPr>
      </w:pPr>
      <w:r>
        <w:tab/>
      </w:r>
      <w:r>
        <w:rPr>
          <w:bCs/>
        </w:rPr>
        <w:t xml:space="preserve">Fig </w:t>
      </w:r>
      <w:r>
        <w:rPr>
          <w:bCs/>
        </w:rPr>
        <w:t>5.13</w:t>
      </w:r>
      <w:r>
        <w:rPr>
          <w:bCs/>
        </w:rPr>
        <w:t xml:space="preserve"> </w:t>
      </w:r>
      <w:r w:rsidRPr="00777968">
        <w:t>Restaurant Porta</w:t>
      </w:r>
      <w:r w:rsidRPr="00777968">
        <w:t>l</w:t>
      </w:r>
      <w:r>
        <w:t xml:space="preserve">                                                          </w:t>
      </w:r>
      <w:r>
        <w:rPr>
          <w:bCs/>
        </w:rPr>
        <w:t xml:space="preserve">Fig </w:t>
      </w:r>
      <w:r>
        <w:rPr>
          <w:bCs/>
        </w:rPr>
        <w:t>5.14</w:t>
      </w:r>
      <w:r>
        <w:rPr>
          <w:bCs/>
        </w:rPr>
        <w:t xml:space="preserve"> </w:t>
      </w:r>
      <w:r>
        <w:t>Home Page</w:t>
      </w:r>
    </w:p>
    <w:p w14:paraId="2BE63325" w14:textId="77777777" w:rsidR="00777968" w:rsidRDefault="00777968" w:rsidP="002C2B6E">
      <w:pPr>
        <w:pStyle w:val="BodyText"/>
        <w:spacing w:before="11"/>
        <w:jc w:val="both"/>
        <w:rPr>
          <w:bCs/>
        </w:rPr>
      </w:pPr>
    </w:p>
    <w:p w14:paraId="4330E94E" w14:textId="607F8CA5" w:rsidR="00777968" w:rsidRDefault="00777968" w:rsidP="002C2B6E">
      <w:pPr>
        <w:pStyle w:val="BodyText"/>
        <w:spacing w:before="11"/>
        <w:jc w:val="both"/>
        <w:rPr>
          <w:bCs/>
        </w:rPr>
      </w:pPr>
      <w:r>
        <w:rPr>
          <w:bCs/>
          <w:noProof/>
          <w:lang w:val="en-IN" w:eastAsia="en-IN"/>
        </w:rPr>
        <w:drawing>
          <wp:anchor distT="0" distB="0" distL="114300" distR="114300" simplePos="0" relativeHeight="251668992" behindDoc="1" locked="0" layoutInCell="1" allowOverlap="1" wp14:anchorId="62BD3532" wp14:editId="52588EC5">
            <wp:simplePos x="0" y="0"/>
            <wp:positionH relativeFrom="margin">
              <wp:posOffset>3492500</wp:posOffset>
            </wp:positionH>
            <wp:positionV relativeFrom="paragraph">
              <wp:posOffset>327660</wp:posOffset>
            </wp:positionV>
            <wp:extent cx="3033395" cy="1924050"/>
            <wp:effectExtent l="0" t="0" r="0" b="0"/>
            <wp:wrapTight wrapText="bothSides">
              <wp:wrapPolygon edited="0">
                <wp:start x="0" y="0"/>
                <wp:lineTo x="0" y="21386"/>
                <wp:lineTo x="21433" y="21386"/>
                <wp:lineTo x="214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3395" cy="1924050"/>
                    </a:xfrm>
                    <a:prstGeom prst="rect">
                      <a:avLst/>
                    </a:prstGeom>
                  </pic:spPr>
                </pic:pic>
              </a:graphicData>
            </a:graphic>
            <wp14:sizeRelH relativeFrom="margin">
              <wp14:pctWidth>0</wp14:pctWidth>
            </wp14:sizeRelH>
            <wp14:sizeRelV relativeFrom="margin">
              <wp14:pctHeight>0</wp14:pctHeight>
            </wp14:sizeRelV>
          </wp:anchor>
        </w:drawing>
      </w:r>
      <w:r w:rsidR="00ED6F3F">
        <w:rPr>
          <w:b/>
          <w:noProof/>
          <w:lang w:val="en-IN" w:eastAsia="en-IN"/>
        </w:rPr>
        <w:drawing>
          <wp:anchor distT="0" distB="0" distL="114300" distR="114300" simplePos="0" relativeHeight="251667968" behindDoc="1" locked="0" layoutInCell="1" allowOverlap="1" wp14:anchorId="399CC7FB" wp14:editId="73FE128A">
            <wp:simplePos x="0" y="0"/>
            <wp:positionH relativeFrom="column">
              <wp:posOffset>-22860</wp:posOffset>
            </wp:positionH>
            <wp:positionV relativeFrom="paragraph">
              <wp:posOffset>345440</wp:posOffset>
            </wp:positionV>
            <wp:extent cx="3187065" cy="1945005"/>
            <wp:effectExtent l="0" t="0" r="0" b="0"/>
            <wp:wrapTight wrapText="bothSides">
              <wp:wrapPolygon edited="0">
                <wp:start x="0" y="0"/>
                <wp:lineTo x="0" y="21367"/>
                <wp:lineTo x="21432" y="21367"/>
                <wp:lineTo x="214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7065" cy="1945005"/>
                    </a:xfrm>
                    <a:prstGeom prst="rect">
                      <a:avLst/>
                    </a:prstGeom>
                  </pic:spPr>
                </pic:pic>
              </a:graphicData>
            </a:graphic>
            <wp14:sizeRelH relativeFrom="margin">
              <wp14:pctWidth>0</wp14:pctWidth>
            </wp14:sizeRelH>
            <wp14:sizeRelV relativeFrom="margin">
              <wp14:pctHeight>0</wp14:pctHeight>
            </wp14:sizeRelV>
          </wp:anchor>
        </w:drawing>
      </w:r>
      <w:r w:rsidR="00ED6F3F">
        <w:rPr>
          <w:bCs/>
        </w:rPr>
        <w:t xml:space="preserve">Menu Management Page                                                 </w:t>
      </w:r>
      <w:r>
        <w:rPr>
          <w:bCs/>
        </w:rPr>
        <w:t xml:space="preserve">   Active Orders List</w:t>
      </w:r>
    </w:p>
    <w:p w14:paraId="68AE2C7E" w14:textId="566E203E" w:rsidR="002C2B6E" w:rsidRDefault="00777968" w:rsidP="002C2B6E">
      <w:pPr>
        <w:pStyle w:val="BodyText"/>
        <w:spacing w:before="11"/>
        <w:jc w:val="both"/>
        <w:rPr>
          <w:bCs/>
        </w:rPr>
      </w:pPr>
      <w:r>
        <w:rPr>
          <w:bCs/>
        </w:rPr>
        <w:tab/>
      </w:r>
      <w:r>
        <w:rPr>
          <w:bCs/>
        </w:rPr>
        <w:t xml:space="preserve">Fig </w:t>
      </w:r>
      <w:r>
        <w:rPr>
          <w:bCs/>
        </w:rPr>
        <w:t>5.15</w:t>
      </w:r>
      <w:r>
        <w:rPr>
          <w:bCs/>
        </w:rPr>
        <w:t xml:space="preserve"> </w:t>
      </w:r>
      <w:r>
        <w:t>Menu Management Page                                     Fig 5.16 Active Orders List</w:t>
      </w:r>
    </w:p>
    <w:p w14:paraId="616E7B18" w14:textId="1A7659F4" w:rsidR="002C2B6E" w:rsidRDefault="002C2B6E" w:rsidP="002C2B6E">
      <w:pPr>
        <w:pStyle w:val="BodyText"/>
        <w:spacing w:before="11"/>
        <w:jc w:val="both"/>
        <w:rPr>
          <w:bCs/>
        </w:rPr>
      </w:pPr>
    </w:p>
    <w:p w14:paraId="4965B284" w14:textId="7C47FBCC" w:rsidR="002C2B6E" w:rsidRDefault="002C2B6E" w:rsidP="002C2B6E">
      <w:pPr>
        <w:pStyle w:val="BodyText"/>
        <w:spacing w:before="11"/>
        <w:jc w:val="both"/>
        <w:rPr>
          <w:bCs/>
        </w:rPr>
      </w:pPr>
    </w:p>
    <w:p w14:paraId="7093ADC1" w14:textId="5DF1344D" w:rsidR="002C2B6E" w:rsidRDefault="002C2B6E" w:rsidP="002C2B6E">
      <w:pPr>
        <w:pStyle w:val="BodyText"/>
        <w:spacing w:before="11"/>
        <w:jc w:val="both"/>
        <w:rPr>
          <w:bCs/>
        </w:rPr>
      </w:pPr>
    </w:p>
    <w:p w14:paraId="0970572D" w14:textId="19DCBAB5" w:rsidR="002C2B6E" w:rsidRDefault="002C2B6E" w:rsidP="002C2B6E">
      <w:pPr>
        <w:pStyle w:val="BodyText"/>
        <w:spacing w:before="11"/>
        <w:jc w:val="both"/>
        <w:rPr>
          <w:bCs/>
        </w:rPr>
      </w:pPr>
    </w:p>
    <w:p w14:paraId="43F372DE" w14:textId="00B6C7D4" w:rsidR="002C2B6E" w:rsidRDefault="002C2B6E" w:rsidP="002C2B6E">
      <w:pPr>
        <w:pStyle w:val="BodyText"/>
        <w:spacing w:before="11"/>
        <w:jc w:val="both"/>
        <w:rPr>
          <w:bCs/>
        </w:rPr>
      </w:pPr>
    </w:p>
    <w:p w14:paraId="7A878251" w14:textId="04D0A555" w:rsidR="002C2B6E" w:rsidRDefault="002C2B6E" w:rsidP="002C2B6E">
      <w:pPr>
        <w:pStyle w:val="BodyText"/>
        <w:spacing w:before="11"/>
        <w:jc w:val="both"/>
        <w:rPr>
          <w:bCs/>
        </w:rPr>
      </w:pPr>
    </w:p>
    <w:p w14:paraId="04BDF07B" w14:textId="71BA3C89" w:rsidR="002C2B6E" w:rsidRDefault="002C2B6E" w:rsidP="002C2B6E">
      <w:pPr>
        <w:pStyle w:val="paragraph"/>
        <w:spacing w:before="0" w:after="0" w:line="360" w:lineRule="auto"/>
        <w:ind w:left="567" w:hanging="425"/>
        <w:textAlignment w:val="baseline"/>
        <w:rPr>
          <w:rFonts w:ascii="Segoe UI" w:hAnsi="Segoe UI" w:cs="Segoe UI"/>
          <w:sz w:val="18"/>
          <w:szCs w:val="18"/>
        </w:rPr>
      </w:pPr>
      <w:r>
        <w:rPr>
          <w:bCs/>
        </w:rPr>
        <w:lastRenderedPageBreak/>
        <w:t xml:space="preserve">   7. CONCLUSION</w:t>
      </w:r>
      <w:r>
        <w:rPr>
          <w:bCs/>
        </w:rPr>
        <w:br/>
      </w:r>
      <w:r>
        <w:rPr>
          <w:bCs/>
        </w:rPr>
        <w:br/>
      </w:r>
      <w:proofErr w:type="gramStart"/>
      <w:r>
        <w:rPr>
          <w:rStyle w:val="normaltextrun"/>
        </w:rPr>
        <w:t>The</w:t>
      </w:r>
      <w:proofErr w:type="gramEnd"/>
      <w:r>
        <w:rPr>
          <w:rStyle w:val="normaltextrun"/>
        </w:rPr>
        <w:t xml:space="preserve"> Korporate Kitchen project successfully demonstrates the development of a comprehensive online food delivery system using modern web technologies. Through this project, I gained valuable experience in full-stack development, including the use of Spring Boot for backend services, Hibernate for ORM, and JSP with Bootstrap for building dynamic and responsive user interfaces.</w:t>
      </w:r>
      <w:r>
        <w:rPr>
          <w:rStyle w:val="eop"/>
        </w:rPr>
        <w:t> </w:t>
      </w:r>
    </w:p>
    <w:p w14:paraId="05BF590E" w14:textId="77777777" w:rsidR="002C2B6E" w:rsidRDefault="002C2B6E" w:rsidP="002C2B6E">
      <w:pPr>
        <w:pStyle w:val="paragraph"/>
        <w:spacing w:before="0" w:after="0" w:line="360" w:lineRule="auto"/>
        <w:ind w:left="567"/>
        <w:jc w:val="both"/>
        <w:textAlignment w:val="baseline"/>
        <w:rPr>
          <w:rFonts w:ascii="Segoe UI" w:hAnsi="Segoe UI" w:cs="Segoe UI"/>
          <w:sz w:val="18"/>
          <w:szCs w:val="18"/>
        </w:rPr>
      </w:pPr>
      <w:r>
        <w:rPr>
          <w:rStyle w:val="normaltextrun"/>
        </w:rPr>
        <w:t>The modular design, following the MVC architecture, ensures that the application is scalable, maintainable, and easy to enhance. The project not only meets the functional requirements of an online food delivery system but also incorporates robust security, performance, and scalability measures.</w:t>
      </w:r>
      <w:r>
        <w:rPr>
          <w:rStyle w:val="eop"/>
        </w:rPr>
        <w:t> </w:t>
      </w:r>
    </w:p>
    <w:p w14:paraId="472B4A36" w14:textId="6FF70FE2" w:rsidR="002C2B6E" w:rsidRPr="008370C0" w:rsidRDefault="002C2B6E" w:rsidP="008370C0">
      <w:pPr>
        <w:pStyle w:val="paragraph"/>
        <w:spacing w:before="0" w:after="0" w:line="360" w:lineRule="auto"/>
        <w:ind w:left="567"/>
        <w:jc w:val="both"/>
        <w:textAlignment w:val="baseline"/>
        <w:rPr>
          <w:rFonts w:ascii="Segoe UI" w:hAnsi="Segoe UI" w:cs="Segoe UI"/>
          <w:sz w:val="18"/>
          <w:szCs w:val="18"/>
        </w:rPr>
        <w:sectPr w:rsidR="002C2B6E" w:rsidRPr="008370C0" w:rsidSect="008370C0">
          <w:pgSz w:w="11910" w:h="16840"/>
          <w:pgMar w:top="1135" w:right="1080" w:bottom="1440" w:left="1080" w:header="0" w:footer="998" w:gutter="0"/>
          <w:cols w:space="720"/>
          <w:docGrid w:linePitch="299"/>
        </w:sectPr>
      </w:pPr>
      <w:r>
        <w:rPr>
          <w:rStyle w:val="normaltextrun"/>
        </w:rPr>
        <w:t>Overall, this internship project has been a significant learning experience, bridging the gap between academic theory and real-world application. The skills and knowledge I acquired during this project will undoubtedly serve as a strong foundation for my future career in software developme</w:t>
      </w:r>
      <w:r w:rsidR="008370C0">
        <w:rPr>
          <w:rStyle w:val="normaltextrun"/>
        </w:rPr>
        <w:t>nt</w:t>
      </w:r>
    </w:p>
    <w:p w14:paraId="28C702FB" w14:textId="387E050B" w:rsidR="007A547E" w:rsidRPr="007A547E" w:rsidRDefault="007A547E" w:rsidP="00A84BA2">
      <w:pPr>
        <w:pStyle w:val="paragraph"/>
        <w:spacing w:before="0" w:after="0" w:line="360" w:lineRule="auto"/>
        <w:ind w:left="567" w:hanging="425"/>
        <w:textAlignment w:val="baseline"/>
        <w:rPr>
          <w:rFonts w:ascii="Segoe UI" w:hAnsi="Segoe UI" w:cs="Segoe UI"/>
          <w:sz w:val="18"/>
          <w:szCs w:val="18"/>
        </w:rPr>
      </w:pPr>
      <w:r>
        <w:rPr>
          <w:b/>
        </w:rPr>
        <w:lastRenderedPageBreak/>
        <w:br/>
      </w:r>
      <w:r w:rsidR="00B859E2">
        <w:t xml:space="preserve"> 8. </w:t>
      </w:r>
      <w:r>
        <w:t xml:space="preserve"> BIBILOGRAPHY</w:t>
      </w:r>
      <w:r w:rsidRPr="007A547E">
        <w:t> </w:t>
      </w:r>
    </w:p>
    <w:p w14:paraId="75CA130C" w14:textId="77777777" w:rsidR="007A547E" w:rsidRPr="007A547E" w:rsidRDefault="007A547E" w:rsidP="00A84BA2">
      <w:pPr>
        <w:numPr>
          <w:ilvl w:val="0"/>
          <w:numId w:val="26"/>
        </w:numPr>
        <w:tabs>
          <w:tab w:val="clear" w:pos="720"/>
          <w:tab w:val="num" w:pos="1418"/>
        </w:tabs>
        <w:spacing w:after="0"/>
        <w:ind w:left="993" w:right="536" w:firstLine="0"/>
        <w:textAlignment w:val="baseline"/>
        <w:rPr>
          <w:sz w:val="24"/>
          <w:szCs w:val="24"/>
          <w:lang w:val="en-IN" w:eastAsia="en-IN"/>
        </w:rPr>
      </w:pPr>
      <w:r w:rsidRPr="007A547E">
        <w:rPr>
          <w:sz w:val="24"/>
          <w:szCs w:val="24"/>
          <w:lang w:val="en-IN" w:eastAsia="en-IN"/>
        </w:rPr>
        <w:t xml:space="preserve">Spring Boot Reference Documentation: </w:t>
      </w:r>
      <w:hyperlink r:id="rId42" w:tgtFrame="_blank" w:history="1">
        <w:r w:rsidRPr="007A547E">
          <w:rPr>
            <w:color w:val="0000FF"/>
            <w:sz w:val="24"/>
            <w:szCs w:val="24"/>
            <w:u w:val="single"/>
            <w:lang w:val="en-IN" w:eastAsia="en-IN"/>
          </w:rPr>
          <w:t>https://spring.io/projects/spring-boot</w:t>
        </w:r>
      </w:hyperlink>
      <w:r w:rsidRPr="007A547E">
        <w:rPr>
          <w:sz w:val="24"/>
          <w:szCs w:val="24"/>
          <w:lang w:val="en-IN" w:eastAsia="en-IN"/>
        </w:rPr>
        <w:t> </w:t>
      </w:r>
    </w:p>
    <w:p w14:paraId="6449B894" w14:textId="77777777" w:rsidR="007A547E" w:rsidRPr="007A547E" w:rsidRDefault="007A547E" w:rsidP="00A84BA2">
      <w:pPr>
        <w:numPr>
          <w:ilvl w:val="0"/>
          <w:numId w:val="27"/>
        </w:numPr>
        <w:tabs>
          <w:tab w:val="clear" w:pos="720"/>
          <w:tab w:val="num" w:pos="709"/>
        </w:tabs>
        <w:spacing w:after="0"/>
        <w:ind w:left="993" w:right="536" w:firstLine="0"/>
        <w:textAlignment w:val="baseline"/>
        <w:rPr>
          <w:sz w:val="24"/>
          <w:szCs w:val="24"/>
          <w:lang w:val="en-IN" w:eastAsia="en-IN"/>
        </w:rPr>
      </w:pPr>
      <w:r w:rsidRPr="007A547E">
        <w:rPr>
          <w:sz w:val="24"/>
          <w:szCs w:val="24"/>
          <w:lang w:val="en-IN" w:eastAsia="en-IN"/>
        </w:rPr>
        <w:t xml:space="preserve">Hibernate ORM Documentation: </w:t>
      </w:r>
      <w:hyperlink r:id="rId43" w:tgtFrame="_blank" w:history="1">
        <w:r w:rsidRPr="007A547E">
          <w:rPr>
            <w:color w:val="0000FF"/>
            <w:sz w:val="24"/>
            <w:szCs w:val="24"/>
            <w:u w:val="single"/>
            <w:lang w:val="en-IN" w:eastAsia="en-IN"/>
          </w:rPr>
          <w:t>https://hibernate.org/orm/documentation/</w:t>
        </w:r>
      </w:hyperlink>
      <w:r w:rsidRPr="007A547E">
        <w:rPr>
          <w:sz w:val="24"/>
          <w:szCs w:val="24"/>
          <w:lang w:val="en-IN" w:eastAsia="en-IN"/>
        </w:rPr>
        <w:t> </w:t>
      </w:r>
    </w:p>
    <w:p w14:paraId="7B3B0477" w14:textId="77777777" w:rsidR="007A547E" w:rsidRPr="007A547E" w:rsidRDefault="007A547E" w:rsidP="00A84BA2">
      <w:pPr>
        <w:numPr>
          <w:ilvl w:val="0"/>
          <w:numId w:val="28"/>
        </w:numPr>
        <w:tabs>
          <w:tab w:val="clear" w:pos="720"/>
          <w:tab w:val="num" w:pos="709"/>
        </w:tabs>
        <w:spacing w:after="0"/>
        <w:ind w:left="993" w:right="536" w:firstLine="0"/>
        <w:textAlignment w:val="baseline"/>
        <w:rPr>
          <w:sz w:val="24"/>
          <w:szCs w:val="24"/>
          <w:lang w:val="en-IN" w:eastAsia="en-IN"/>
        </w:rPr>
      </w:pPr>
      <w:r w:rsidRPr="007A547E">
        <w:rPr>
          <w:sz w:val="24"/>
          <w:szCs w:val="24"/>
          <w:lang w:val="en-IN" w:eastAsia="en-IN"/>
        </w:rPr>
        <w:t xml:space="preserve">MySQL Documentation: </w:t>
      </w:r>
      <w:hyperlink r:id="rId44" w:tgtFrame="_blank" w:history="1">
        <w:r w:rsidRPr="007A547E">
          <w:rPr>
            <w:color w:val="0000FF"/>
            <w:sz w:val="24"/>
            <w:szCs w:val="24"/>
            <w:u w:val="single"/>
            <w:lang w:val="en-IN" w:eastAsia="en-IN"/>
          </w:rPr>
          <w:t>https://dev.mysql.com/doc/</w:t>
        </w:r>
      </w:hyperlink>
      <w:r w:rsidRPr="007A547E">
        <w:rPr>
          <w:sz w:val="24"/>
          <w:szCs w:val="24"/>
          <w:lang w:val="en-IN" w:eastAsia="en-IN"/>
        </w:rPr>
        <w:t> </w:t>
      </w:r>
    </w:p>
    <w:p w14:paraId="22274F5B" w14:textId="77777777" w:rsidR="007A547E" w:rsidRPr="007A547E" w:rsidRDefault="007A547E" w:rsidP="00A84BA2">
      <w:pPr>
        <w:numPr>
          <w:ilvl w:val="0"/>
          <w:numId w:val="29"/>
        </w:numPr>
        <w:tabs>
          <w:tab w:val="clear" w:pos="720"/>
          <w:tab w:val="num" w:pos="709"/>
        </w:tabs>
        <w:spacing w:after="0"/>
        <w:ind w:left="993" w:right="536" w:firstLine="0"/>
        <w:textAlignment w:val="baseline"/>
        <w:rPr>
          <w:sz w:val="24"/>
          <w:szCs w:val="24"/>
          <w:lang w:val="en-IN" w:eastAsia="en-IN"/>
        </w:rPr>
      </w:pPr>
      <w:r w:rsidRPr="007A547E">
        <w:rPr>
          <w:sz w:val="24"/>
          <w:szCs w:val="24"/>
          <w:lang w:val="en-IN" w:eastAsia="en-IN"/>
        </w:rPr>
        <w:t>JSP and JSTL Guides: Various online tutorials and official documentation. </w:t>
      </w:r>
    </w:p>
    <w:p w14:paraId="591C0EEE" w14:textId="77777777" w:rsidR="007A547E" w:rsidRPr="007A547E" w:rsidRDefault="007A547E" w:rsidP="00A84BA2">
      <w:pPr>
        <w:numPr>
          <w:ilvl w:val="0"/>
          <w:numId w:val="30"/>
        </w:numPr>
        <w:tabs>
          <w:tab w:val="clear" w:pos="720"/>
          <w:tab w:val="num" w:pos="709"/>
        </w:tabs>
        <w:spacing w:after="0"/>
        <w:ind w:left="993" w:right="536" w:firstLine="0"/>
        <w:textAlignment w:val="baseline"/>
        <w:rPr>
          <w:sz w:val="24"/>
          <w:szCs w:val="24"/>
          <w:lang w:val="en-IN" w:eastAsia="en-IN"/>
        </w:rPr>
      </w:pPr>
      <w:r w:rsidRPr="007A547E">
        <w:rPr>
          <w:sz w:val="24"/>
          <w:szCs w:val="24"/>
          <w:lang w:val="en-IN" w:eastAsia="en-IN"/>
        </w:rPr>
        <w:t xml:space="preserve">Bootstrap Documentation: </w:t>
      </w:r>
      <w:hyperlink r:id="rId45" w:tgtFrame="_blank" w:history="1">
        <w:r w:rsidRPr="007A547E">
          <w:rPr>
            <w:color w:val="0000FF"/>
            <w:sz w:val="24"/>
            <w:szCs w:val="24"/>
            <w:u w:val="single"/>
            <w:lang w:val="en-IN" w:eastAsia="en-IN"/>
          </w:rPr>
          <w:t>https://getbootstrap.com/</w:t>
        </w:r>
      </w:hyperlink>
      <w:r w:rsidRPr="007A547E">
        <w:rPr>
          <w:sz w:val="24"/>
          <w:szCs w:val="24"/>
          <w:lang w:val="en-IN" w:eastAsia="en-IN"/>
        </w:rPr>
        <w:t> </w:t>
      </w:r>
    </w:p>
    <w:p w14:paraId="24759522" w14:textId="77777777" w:rsidR="007A547E" w:rsidRPr="007A547E" w:rsidRDefault="007A547E" w:rsidP="00A84BA2">
      <w:pPr>
        <w:numPr>
          <w:ilvl w:val="0"/>
          <w:numId w:val="31"/>
        </w:numPr>
        <w:spacing w:after="0"/>
        <w:ind w:left="993" w:firstLine="0"/>
        <w:textAlignment w:val="baseline"/>
        <w:rPr>
          <w:sz w:val="24"/>
          <w:szCs w:val="24"/>
          <w:lang w:val="en-IN" w:eastAsia="en-IN"/>
        </w:rPr>
      </w:pPr>
      <w:r w:rsidRPr="007A547E">
        <w:rPr>
          <w:sz w:val="24"/>
          <w:szCs w:val="24"/>
          <w:lang w:val="en-IN" w:eastAsia="en-IN"/>
        </w:rPr>
        <w:t>Additional Resources: </w:t>
      </w:r>
    </w:p>
    <w:p w14:paraId="2A3EC870" w14:textId="77777777" w:rsidR="00A84BA2" w:rsidRPr="00A84BA2" w:rsidRDefault="007A547E" w:rsidP="00A84BA2">
      <w:pPr>
        <w:pStyle w:val="ListParagraph"/>
        <w:numPr>
          <w:ilvl w:val="0"/>
          <w:numId w:val="35"/>
        </w:numPr>
        <w:spacing w:after="0"/>
        <w:ind w:left="1843"/>
        <w:textAlignment w:val="baseline"/>
        <w:rPr>
          <w:sz w:val="24"/>
          <w:szCs w:val="24"/>
          <w:lang w:val="en-IN" w:eastAsia="en-IN"/>
        </w:rPr>
      </w:pPr>
      <w:r w:rsidRPr="00A84BA2">
        <w:rPr>
          <w:sz w:val="24"/>
          <w:szCs w:val="24"/>
          <w:lang w:val="en-IN" w:eastAsia="en-IN"/>
        </w:rPr>
        <w:t xml:space="preserve">Spring Data JPA Documentation: </w:t>
      </w:r>
      <w:hyperlink r:id="rId46" w:tgtFrame="_blank" w:history="1">
        <w:r w:rsidRPr="00A84BA2">
          <w:rPr>
            <w:color w:val="0000FF"/>
            <w:sz w:val="24"/>
            <w:szCs w:val="24"/>
            <w:u w:val="single"/>
            <w:lang w:val="en-IN" w:eastAsia="en-IN"/>
          </w:rPr>
          <w:t>https://spring.io/projects/spring-data-jpa</w:t>
        </w:r>
      </w:hyperlink>
      <w:r w:rsidRPr="00A84BA2">
        <w:rPr>
          <w:sz w:val="24"/>
          <w:szCs w:val="24"/>
          <w:lang w:val="en-IN" w:eastAsia="en-IN"/>
        </w:rPr>
        <w:t> </w:t>
      </w:r>
    </w:p>
    <w:p w14:paraId="308E01E0" w14:textId="65DEAA79" w:rsidR="007A547E" w:rsidRPr="00A84BA2" w:rsidRDefault="007A547E" w:rsidP="00A84BA2">
      <w:pPr>
        <w:pStyle w:val="ListParagraph"/>
        <w:numPr>
          <w:ilvl w:val="0"/>
          <w:numId w:val="35"/>
        </w:numPr>
        <w:spacing w:after="0"/>
        <w:ind w:left="1843"/>
        <w:textAlignment w:val="baseline"/>
        <w:rPr>
          <w:sz w:val="24"/>
          <w:szCs w:val="24"/>
          <w:lang w:val="en-IN" w:eastAsia="en-IN"/>
        </w:rPr>
      </w:pPr>
      <w:r w:rsidRPr="00A84BA2">
        <w:rPr>
          <w:sz w:val="24"/>
          <w:szCs w:val="24"/>
          <w:lang w:val="en-IN" w:eastAsia="en-IN"/>
        </w:rPr>
        <w:t xml:space="preserve">Maven Documentation: </w:t>
      </w:r>
      <w:hyperlink r:id="rId47" w:tgtFrame="_blank" w:history="1">
        <w:r w:rsidRPr="00A84BA2">
          <w:rPr>
            <w:color w:val="0000FF"/>
            <w:sz w:val="24"/>
            <w:szCs w:val="24"/>
            <w:u w:val="single"/>
            <w:lang w:val="en-IN" w:eastAsia="en-IN"/>
          </w:rPr>
          <w:t>https://maven.apache.org/guides/index.html</w:t>
        </w:r>
      </w:hyperlink>
      <w:r w:rsidRPr="00A84BA2">
        <w:rPr>
          <w:sz w:val="24"/>
          <w:szCs w:val="24"/>
          <w:lang w:val="en-IN" w:eastAsia="en-IN"/>
        </w:rPr>
        <w:t> </w:t>
      </w:r>
    </w:p>
    <w:p w14:paraId="52EAC91D" w14:textId="7CECD6CC" w:rsidR="007A547E" w:rsidRPr="007A547E" w:rsidRDefault="007A547E" w:rsidP="00B859E2">
      <w:pPr>
        <w:spacing w:after="0" w:line="240" w:lineRule="auto"/>
        <w:ind w:left="709"/>
        <w:textAlignment w:val="baseline"/>
        <w:rPr>
          <w:rFonts w:ascii="Segoe UI" w:hAnsi="Segoe UI" w:cs="Segoe UI"/>
          <w:sz w:val="18"/>
          <w:szCs w:val="18"/>
          <w:lang w:val="en-IN" w:eastAsia="en-IN"/>
        </w:rPr>
      </w:pPr>
      <w:r w:rsidRPr="007A547E">
        <w:rPr>
          <w:bCs/>
          <w:noProof/>
          <w:sz w:val="24"/>
          <w:szCs w:val="24"/>
          <w:lang w:val="en-IN" w:eastAsia="en-IN"/>
        </w:rPr>
        <w:drawing>
          <wp:inline distT="0" distB="0" distL="0" distR="0" wp14:anchorId="6E50B1EF" wp14:editId="6279FD07">
            <wp:extent cx="6985" cy="6985"/>
            <wp:effectExtent l="0" t="0" r="0" b="0"/>
            <wp:docPr id="33" name="Picture 33" descr="C:\Users\kuntimaddi.lokesh\AppData\Local\Microsoft\Windows\INetCache\Content.MSO\CB00E7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timaddi.lokesh\AppData\Local\Microsoft\Windows\INetCache\Content.MSO\CB00E718.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r w:rsidRPr="007A547E">
        <w:rPr>
          <w:sz w:val="24"/>
          <w:szCs w:val="24"/>
          <w:lang w:val="en-IN" w:eastAsia="en-IN"/>
        </w:rPr>
        <w:t> </w:t>
      </w:r>
    </w:p>
    <w:p w14:paraId="4A40798E" w14:textId="712E5739" w:rsidR="004468AB" w:rsidRPr="00851D37" w:rsidRDefault="004468AB" w:rsidP="00851D37">
      <w:pPr>
        <w:rPr>
          <w:sz w:val="24"/>
          <w:szCs w:val="24"/>
        </w:rPr>
        <w:sectPr w:rsidR="004468AB" w:rsidRPr="00851D37" w:rsidSect="008370C0">
          <w:pgSz w:w="11910" w:h="16840"/>
          <w:pgMar w:top="22" w:right="1077" w:bottom="1440" w:left="1077" w:header="0" w:footer="998" w:gutter="0"/>
          <w:cols w:space="720"/>
          <w:docGrid w:linePitch="299"/>
        </w:sectPr>
      </w:pPr>
    </w:p>
    <w:p w14:paraId="107E27C9" w14:textId="61DB5ABF" w:rsidR="004468AB" w:rsidRPr="00747E32" w:rsidRDefault="004468AB" w:rsidP="00541F16">
      <w:pPr>
        <w:pStyle w:val="Heading1"/>
        <w:tabs>
          <w:tab w:val="left" w:pos="4067"/>
        </w:tabs>
        <w:ind w:hanging="189"/>
        <w:jc w:val="both"/>
        <w:rPr>
          <w:bCs w:val="0"/>
        </w:rPr>
      </w:pPr>
      <w:bookmarkStart w:id="6" w:name="_TOC_250000"/>
      <w:bookmarkEnd w:id="6"/>
    </w:p>
    <w:sectPr w:rsidR="004468AB" w:rsidRPr="00747E32" w:rsidSect="00920FAE">
      <w:pgSz w:w="11910" w:h="16840"/>
      <w:pgMar w:top="1440" w:right="1080" w:bottom="1440" w:left="1080" w:header="0" w:footer="99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2BB6A" w14:textId="77777777" w:rsidR="003E5877" w:rsidRDefault="003E5877">
      <w:r>
        <w:separator/>
      </w:r>
    </w:p>
  </w:endnote>
  <w:endnote w:type="continuationSeparator" w:id="0">
    <w:p w14:paraId="241EECC5" w14:textId="77777777" w:rsidR="003E5877" w:rsidRDefault="003E5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rlito">
    <w:altName w:val="Segoe Print"/>
    <w:charset w:val="00"/>
    <w:family w:val="swiss"/>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59E3" w14:textId="77777777" w:rsidR="00923A3A" w:rsidRDefault="00923A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51D86" w14:textId="77777777" w:rsidR="00923A3A" w:rsidRDefault="00923A3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48EE4" w14:textId="77777777" w:rsidR="00923A3A" w:rsidRDefault="00923A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65617" w14:textId="77777777" w:rsidR="00923A3A" w:rsidRDefault="00923A3A">
    <w:pPr>
      <w:pStyle w:val="BodyText"/>
      <w:spacing w:line="14" w:lineRule="auto"/>
      <w:rPr>
        <w:sz w:val="14"/>
      </w:rPr>
    </w:pPr>
    <w:r>
      <w:rPr>
        <w:noProof/>
        <w:lang w:val="en-IN" w:eastAsia="en-IN"/>
      </w:rPr>
      <mc:AlternateContent>
        <mc:Choice Requires="wps">
          <w:drawing>
            <wp:anchor distT="0" distB="0" distL="114300" distR="114300" simplePos="0" relativeHeight="251657728" behindDoc="1" locked="0" layoutInCell="1" allowOverlap="1" wp14:anchorId="61DEED76" wp14:editId="4048A381">
              <wp:simplePos x="0" y="0"/>
              <wp:positionH relativeFrom="page">
                <wp:posOffset>3769995</wp:posOffset>
              </wp:positionH>
              <wp:positionV relativeFrom="page">
                <wp:posOffset>9278620</wp:posOffset>
              </wp:positionV>
              <wp:extent cx="236220" cy="165735"/>
              <wp:effectExtent l="0" t="0" r="0" b="0"/>
              <wp:wrapNone/>
              <wp:docPr id="16" name="Text Box 2"/>
              <wp:cNvGraphicFramePr/>
              <a:graphic xmlns:a="http://schemas.openxmlformats.org/drawingml/2006/main">
                <a:graphicData uri="http://schemas.microsoft.com/office/word/2010/wordprocessingShape">
                  <wps:wsp>
                    <wps:cNvSpPr txBox="1"/>
                    <wps:spPr>
                      <a:xfrm>
                        <a:off x="0" y="0"/>
                        <a:ext cx="236220" cy="165735"/>
                      </a:xfrm>
                      <a:prstGeom prst="rect">
                        <a:avLst/>
                      </a:prstGeom>
                      <a:noFill/>
                      <a:ln>
                        <a:noFill/>
                      </a:ln>
                    </wps:spPr>
                    <wps:txbx>
                      <w:txbxContent>
                        <w:p w14:paraId="5EF6DB53" w14:textId="441CE194" w:rsidR="00923A3A" w:rsidRDefault="00923A3A">
                          <w:pPr>
                            <w:spacing w:line="245" w:lineRule="exact"/>
                            <w:jc w:val="center"/>
                            <w:rPr>
                              <w:rFonts w:ascii="Carlito"/>
                            </w:rPr>
                          </w:pPr>
                          <w:r>
                            <w:fldChar w:fldCharType="begin"/>
                          </w:r>
                          <w:r>
                            <w:rPr>
                              <w:rFonts w:ascii="Carlito"/>
                            </w:rPr>
                            <w:instrText xml:space="preserve"> PAGE  \* roman </w:instrText>
                          </w:r>
                          <w:r>
                            <w:fldChar w:fldCharType="separate"/>
                          </w:r>
                          <w:r w:rsidR="00223BED">
                            <w:rPr>
                              <w:rFonts w:ascii="Carlito"/>
                              <w:noProof/>
                            </w:rPr>
                            <w:t>x</w:t>
                          </w:r>
                          <w:r>
                            <w:fldChar w:fldCharType="end"/>
                          </w:r>
                        </w:p>
                      </w:txbxContent>
                    </wps:txbx>
                    <wps:bodyPr lIns="0" tIns="0" rIns="0" bIns="0" upright="1"/>
                  </wps:wsp>
                </a:graphicData>
              </a:graphic>
            </wp:anchor>
          </w:drawing>
        </mc:Choice>
        <mc:Fallback>
          <w:pict>
            <v:shapetype w14:anchorId="61DEED76" id="_x0000_t202" coordsize="21600,21600" o:spt="202" path="m,l,21600r21600,l21600,xe">
              <v:stroke joinstyle="miter"/>
              <v:path gradientshapeok="t" o:connecttype="rect"/>
            </v:shapetype>
            <v:shape id="Text Box 2" o:spid="_x0000_s1026" type="#_x0000_t202" style="position:absolute;margin-left:296.85pt;margin-top:730.6pt;width:18.6pt;height:13.0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" filled="f" stroked="f">
              <v:textbox inset="0,0,0,0">
                <w:txbxContent>
                  <w:p w14:paraId="5EF6DB53" w14:textId="441CE194" w:rsidR="00923A3A" w:rsidRDefault="00923A3A">
                    <w:pPr>
                      <w:spacing w:line="245" w:lineRule="exact"/>
                      <w:jc w:val="center"/>
                      <w:rPr>
                        <w:rFonts w:ascii="Carlito"/>
                      </w:rPr>
                    </w:pPr>
                    <w:r>
                      <w:fldChar w:fldCharType="begin"/>
                    </w:r>
                    <w:r>
                      <w:rPr>
                        <w:rFonts w:ascii="Carlito"/>
                      </w:rPr>
                      <w:instrText xml:space="preserve"> PAGE  \* roman </w:instrText>
                    </w:r>
                    <w:r>
                      <w:fldChar w:fldCharType="separate"/>
                    </w:r>
                    <w:r w:rsidR="00223BED">
                      <w:rPr>
                        <w:rFonts w:ascii="Carlito"/>
                        <w:noProof/>
                      </w:rPr>
                      <w:t>x</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54C89" w14:textId="77777777" w:rsidR="00923A3A" w:rsidRDefault="00923A3A">
    <w:pPr>
      <w:pStyle w:val="BodyText"/>
      <w:spacing w:line="14" w:lineRule="auto"/>
      <w:rPr>
        <w:sz w:val="20"/>
      </w:rPr>
    </w:pPr>
    <w:r>
      <w:rPr>
        <w:noProof/>
        <w:lang w:val="en-IN" w:eastAsia="en-IN"/>
      </w:rPr>
      <mc:AlternateContent>
        <mc:Choice Requires="wps">
          <w:drawing>
            <wp:anchor distT="0" distB="0" distL="114300" distR="114300" simplePos="0" relativeHeight="251658752" behindDoc="1" locked="0" layoutInCell="1" allowOverlap="1" wp14:anchorId="3DB56B53" wp14:editId="73E3125C">
              <wp:simplePos x="0" y="0"/>
              <wp:positionH relativeFrom="page">
                <wp:posOffset>3672840</wp:posOffset>
              </wp:positionH>
              <wp:positionV relativeFrom="page">
                <wp:posOffset>9918700</wp:posOffset>
              </wp:positionV>
              <wp:extent cx="216535" cy="165735"/>
              <wp:effectExtent l="0" t="0" r="0" b="0"/>
              <wp:wrapNone/>
              <wp:docPr id="17" name="Text Box 3"/>
              <wp:cNvGraphicFramePr/>
              <a:graphic xmlns:a="http://schemas.openxmlformats.org/drawingml/2006/main">
                <a:graphicData uri="http://schemas.microsoft.com/office/word/2010/wordprocessingShape">
                  <wps:wsp>
                    <wps:cNvSpPr txBox="1"/>
                    <wps:spPr>
                      <a:xfrm>
                        <a:off x="0" y="0"/>
                        <a:ext cx="216535" cy="165735"/>
                      </a:xfrm>
                      <a:prstGeom prst="rect">
                        <a:avLst/>
                      </a:prstGeom>
                      <a:noFill/>
                      <a:ln>
                        <a:noFill/>
                      </a:ln>
                    </wps:spPr>
                    <wps:txbx>
                      <w:txbxContent>
                        <w:p w14:paraId="6ACA4226" w14:textId="6838253C" w:rsidR="00923A3A" w:rsidRPr="00C55FA0" w:rsidRDefault="00923A3A">
                          <w:pPr>
                            <w:spacing w:line="245" w:lineRule="exact"/>
                            <w:ind w:left="60"/>
                            <w:rPr>
                              <w:rFonts w:asciiTheme="majorBidi" w:hAnsiTheme="majorBidi" w:cstheme="majorBidi"/>
                              <w:sz w:val="20"/>
                              <w:szCs w:val="20"/>
                            </w:rPr>
                          </w:pPr>
                          <w:r w:rsidRPr="00C55FA0">
                            <w:rPr>
                              <w:rFonts w:asciiTheme="majorBidi" w:hAnsiTheme="majorBidi" w:cstheme="majorBidi"/>
                              <w:sz w:val="20"/>
                              <w:szCs w:val="20"/>
                            </w:rPr>
                            <w:fldChar w:fldCharType="begin"/>
                          </w:r>
                          <w:r w:rsidRPr="00C55FA0">
                            <w:rPr>
                              <w:rFonts w:asciiTheme="majorBidi" w:hAnsiTheme="majorBidi" w:cstheme="majorBidi"/>
                              <w:sz w:val="20"/>
                              <w:szCs w:val="20"/>
                            </w:rPr>
                            <w:instrText xml:space="preserve"> PAGE </w:instrText>
                          </w:r>
                          <w:r w:rsidRPr="00C55FA0">
                            <w:rPr>
                              <w:rFonts w:asciiTheme="majorBidi" w:hAnsiTheme="majorBidi" w:cstheme="majorBidi"/>
                              <w:sz w:val="20"/>
                              <w:szCs w:val="20"/>
                            </w:rPr>
                            <w:fldChar w:fldCharType="separate"/>
                          </w:r>
                          <w:r w:rsidR="00223BED">
                            <w:rPr>
                              <w:rFonts w:asciiTheme="majorBidi" w:hAnsiTheme="majorBidi" w:cstheme="majorBidi"/>
                              <w:noProof/>
                              <w:sz w:val="20"/>
                              <w:szCs w:val="20"/>
                            </w:rPr>
                            <w:t>21</w:t>
                          </w:r>
                          <w:r w:rsidRPr="00C55FA0">
                            <w:rPr>
                              <w:rFonts w:asciiTheme="majorBidi" w:hAnsiTheme="majorBidi" w:cstheme="majorBidi"/>
                              <w:sz w:val="20"/>
                              <w:szCs w:val="20"/>
                            </w:rPr>
                            <w:fldChar w:fldCharType="end"/>
                          </w:r>
                        </w:p>
                      </w:txbxContent>
                    </wps:txbx>
                    <wps:bodyPr lIns="0" tIns="0" rIns="0" bIns="0" upright="1"/>
                  </wps:wsp>
                </a:graphicData>
              </a:graphic>
            </wp:anchor>
          </w:drawing>
        </mc:Choice>
        <mc:Fallback>
          <w:pict>
            <v:shapetype w14:anchorId="3DB56B53" id="_x0000_t202" coordsize="21600,21600" o:spt="202" path="m,l,21600r21600,l21600,xe">
              <v:stroke joinstyle="miter"/>
              <v:path gradientshapeok="t" o:connecttype="rect"/>
            </v:shapetype>
            <v:shape id="Text Box 3" o:spid="_x0000_s1027" type="#_x0000_t202" style="position:absolute;margin-left:289.2pt;margin-top:781pt;width:17.05pt;height:13.0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" filled="f" stroked="f">
              <v:textbox inset="0,0,0,0">
                <w:txbxContent>
                  <w:p w14:paraId="6ACA4226" w14:textId="6838253C" w:rsidR="00923A3A" w:rsidRPr="00C55FA0" w:rsidRDefault="00923A3A">
                    <w:pPr>
                      <w:spacing w:line="245" w:lineRule="exact"/>
                      <w:ind w:left="60"/>
                      <w:rPr>
                        <w:rFonts w:asciiTheme="majorBidi" w:hAnsiTheme="majorBidi" w:cstheme="majorBidi"/>
                        <w:sz w:val="20"/>
                        <w:szCs w:val="20"/>
                      </w:rPr>
                    </w:pPr>
                    <w:r w:rsidRPr="00C55FA0">
                      <w:rPr>
                        <w:rFonts w:asciiTheme="majorBidi" w:hAnsiTheme="majorBidi" w:cstheme="majorBidi"/>
                        <w:sz w:val="20"/>
                        <w:szCs w:val="20"/>
                      </w:rPr>
                      <w:fldChar w:fldCharType="begin"/>
                    </w:r>
                    <w:r w:rsidRPr="00C55FA0">
                      <w:rPr>
                        <w:rFonts w:asciiTheme="majorBidi" w:hAnsiTheme="majorBidi" w:cstheme="majorBidi"/>
                        <w:sz w:val="20"/>
                        <w:szCs w:val="20"/>
                      </w:rPr>
                      <w:instrText xml:space="preserve"> PAGE </w:instrText>
                    </w:r>
                    <w:r w:rsidRPr="00C55FA0">
                      <w:rPr>
                        <w:rFonts w:asciiTheme="majorBidi" w:hAnsiTheme="majorBidi" w:cstheme="majorBidi"/>
                        <w:sz w:val="20"/>
                        <w:szCs w:val="20"/>
                      </w:rPr>
                      <w:fldChar w:fldCharType="separate"/>
                    </w:r>
                    <w:r w:rsidR="00223BED">
                      <w:rPr>
                        <w:rFonts w:asciiTheme="majorBidi" w:hAnsiTheme="majorBidi" w:cstheme="majorBidi"/>
                        <w:noProof/>
                        <w:sz w:val="20"/>
                        <w:szCs w:val="20"/>
                      </w:rPr>
                      <w:t>21</w:t>
                    </w:r>
                    <w:r w:rsidRPr="00C55FA0">
                      <w:rPr>
                        <w:rFonts w:asciiTheme="majorBidi" w:hAnsiTheme="majorBidi" w:cstheme="majorBidi"/>
                        <w:sz w:val="20"/>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78490" w14:textId="77777777" w:rsidR="003E5877" w:rsidRDefault="003E5877">
      <w:r>
        <w:separator/>
      </w:r>
    </w:p>
  </w:footnote>
  <w:footnote w:type="continuationSeparator" w:id="0">
    <w:p w14:paraId="4D3882F3" w14:textId="77777777" w:rsidR="003E5877" w:rsidRDefault="003E58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50606" w14:textId="77777777" w:rsidR="00923A3A" w:rsidRDefault="00923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BD194" w14:textId="77777777" w:rsidR="00923A3A" w:rsidRDefault="00923A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98EE" w14:textId="77777777" w:rsidR="00923A3A" w:rsidRDefault="00923A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CF092B84"/>
    <w:lvl w:ilvl="0">
      <w:numFmt w:val="bullet"/>
      <w:lvlText w:val=""/>
      <w:lvlJc w:val="left"/>
      <w:pPr>
        <w:ind w:left="841" w:hanging="361"/>
      </w:pPr>
      <w:rPr>
        <w:rFonts w:hint="default"/>
        <w:w w:val="100"/>
        <w:lang w:val="en-US" w:eastAsia="en-US" w:bidi="ar-SA"/>
      </w:rPr>
    </w:lvl>
    <w:lvl w:ilvl="1">
      <w:numFmt w:val="bullet"/>
      <w:lvlText w:val="•"/>
      <w:lvlJc w:val="left"/>
      <w:pPr>
        <w:ind w:left="1720" w:hanging="361"/>
      </w:pPr>
      <w:rPr>
        <w:rFonts w:hint="default"/>
        <w:lang w:val="en-US" w:eastAsia="en-US" w:bidi="ar-SA"/>
      </w:rPr>
    </w:lvl>
    <w:lvl w:ilvl="2">
      <w:numFmt w:val="bullet"/>
      <w:lvlText w:val="•"/>
      <w:lvlJc w:val="left"/>
      <w:pPr>
        <w:ind w:left="2600" w:hanging="361"/>
      </w:pPr>
      <w:rPr>
        <w:rFonts w:hint="default"/>
        <w:lang w:val="en-US" w:eastAsia="en-US" w:bidi="ar-SA"/>
      </w:rPr>
    </w:lvl>
    <w:lvl w:ilvl="3">
      <w:numFmt w:val="bullet"/>
      <w:lvlText w:val="•"/>
      <w:lvlJc w:val="left"/>
      <w:pPr>
        <w:ind w:left="3480" w:hanging="361"/>
      </w:pPr>
      <w:rPr>
        <w:rFonts w:hint="default"/>
        <w:lang w:val="en-US" w:eastAsia="en-US" w:bidi="ar-SA"/>
      </w:rPr>
    </w:lvl>
    <w:lvl w:ilvl="4">
      <w:numFmt w:val="bullet"/>
      <w:lvlText w:val="•"/>
      <w:lvlJc w:val="left"/>
      <w:pPr>
        <w:ind w:left="4360" w:hanging="361"/>
      </w:pPr>
      <w:rPr>
        <w:rFonts w:hint="default"/>
        <w:lang w:val="en-US" w:eastAsia="en-US" w:bidi="ar-SA"/>
      </w:rPr>
    </w:lvl>
    <w:lvl w:ilvl="5">
      <w:numFmt w:val="bullet"/>
      <w:lvlText w:val="•"/>
      <w:lvlJc w:val="left"/>
      <w:pPr>
        <w:ind w:left="5240" w:hanging="361"/>
      </w:pPr>
      <w:rPr>
        <w:rFonts w:hint="default"/>
        <w:lang w:val="en-US" w:eastAsia="en-US" w:bidi="ar-SA"/>
      </w:rPr>
    </w:lvl>
    <w:lvl w:ilvl="6">
      <w:numFmt w:val="bullet"/>
      <w:lvlText w:val="•"/>
      <w:lvlJc w:val="left"/>
      <w:pPr>
        <w:ind w:left="6120" w:hanging="361"/>
      </w:pPr>
      <w:rPr>
        <w:rFonts w:hint="default"/>
        <w:lang w:val="en-US" w:eastAsia="en-US" w:bidi="ar-SA"/>
      </w:rPr>
    </w:lvl>
    <w:lvl w:ilvl="7">
      <w:numFmt w:val="bullet"/>
      <w:lvlText w:val="•"/>
      <w:lvlJc w:val="left"/>
      <w:pPr>
        <w:ind w:left="7000" w:hanging="361"/>
      </w:pPr>
      <w:rPr>
        <w:rFonts w:hint="default"/>
        <w:lang w:val="en-US" w:eastAsia="en-US" w:bidi="ar-SA"/>
      </w:rPr>
    </w:lvl>
    <w:lvl w:ilvl="8">
      <w:numFmt w:val="bullet"/>
      <w:lvlText w:val="•"/>
      <w:lvlJc w:val="left"/>
      <w:pPr>
        <w:ind w:left="7880" w:hanging="361"/>
      </w:pPr>
      <w:rPr>
        <w:rFonts w:hint="default"/>
        <w:lang w:val="en-US" w:eastAsia="en-US" w:bidi="ar-SA"/>
      </w:rPr>
    </w:lvl>
  </w:abstractNum>
  <w:abstractNum w:abstractNumId="1" w15:restartNumberingAfterBreak="0">
    <w:nsid w:val="0053208E"/>
    <w:multiLevelType w:val="multilevel"/>
    <w:tmpl w:val="0053208E"/>
    <w:lvl w:ilvl="0">
      <w:start w:val="1"/>
      <w:numFmt w:val="decimal"/>
      <w:lvlText w:val="%1."/>
      <w:lvlJc w:val="left"/>
      <w:pPr>
        <w:ind w:left="1023" w:hanging="903"/>
      </w:pPr>
      <w:rPr>
        <w:rFonts w:ascii="Times New Roman" w:eastAsia="Times New Roman" w:hAnsi="Times New Roman" w:cs="Times New Roman" w:hint="default"/>
        <w:spacing w:val="-10"/>
        <w:w w:val="100"/>
        <w:sz w:val="24"/>
        <w:szCs w:val="24"/>
        <w:lang w:val="en-US" w:eastAsia="en-US" w:bidi="ar-SA"/>
      </w:rPr>
    </w:lvl>
    <w:lvl w:ilvl="1">
      <w:start w:val="1"/>
      <w:numFmt w:val="decimal"/>
      <w:lvlText w:val="%1.%2"/>
      <w:lvlJc w:val="left"/>
      <w:pPr>
        <w:ind w:left="1325" w:hanging="480"/>
      </w:pPr>
      <w:rPr>
        <w:rFonts w:ascii="Times New Roman" w:eastAsia="Times New Roman" w:hAnsi="Times New Roman" w:cs="Times New Roman" w:hint="default"/>
        <w:spacing w:val="-10"/>
        <w:w w:val="99"/>
        <w:sz w:val="24"/>
        <w:szCs w:val="24"/>
        <w:lang w:val="en-US" w:eastAsia="en-US" w:bidi="ar-SA"/>
      </w:rPr>
    </w:lvl>
    <w:lvl w:ilvl="2">
      <w:numFmt w:val="bullet"/>
      <w:lvlText w:val="•"/>
      <w:lvlJc w:val="left"/>
      <w:pPr>
        <w:ind w:left="2244" w:hanging="480"/>
      </w:pPr>
      <w:rPr>
        <w:rFonts w:hint="default"/>
        <w:lang w:val="en-US" w:eastAsia="en-US" w:bidi="ar-SA"/>
      </w:rPr>
    </w:lvl>
    <w:lvl w:ilvl="3">
      <w:numFmt w:val="bullet"/>
      <w:lvlText w:val="•"/>
      <w:lvlJc w:val="left"/>
      <w:pPr>
        <w:ind w:left="3168" w:hanging="480"/>
      </w:pPr>
      <w:rPr>
        <w:rFonts w:hint="default"/>
        <w:lang w:val="en-US" w:eastAsia="en-US" w:bidi="ar-SA"/>
      </w:rPr>
    </w:lvl>
    <w:lvl w:ilvl="4">
      <w:numFmt w:val="bullet"/>
      <w:lvlText w:val="•"/>
      <w:lvlJc w:val="left"/>
      <w:pPr>
        <w:ind w:left="4093" w:hanging="480"/>
      </w:pPr>
      <w:rPr>
        <w:rFonts w:hint="default"/>
        <w:lang w:val="en-US" w:eastAsia="en-US" w:bidi="ar-SA"/>
      </w:rPr>
    </w:lvl>
    <w:lvl w:ilvl="5">
      <w:numFmt w:val="bullet"/>
      <w:lvlText w:val="•"/>
      <w:lvlJc w:val="left"/>
      <w:pPr>
        <w:ind w:left="5017" w:hanging="480"/>
      </w:pPr>
      <w:rPr>
        <w:rFonts w:hint="default"/>
        <w:lang w:val="en-US" w:eastAsia="en-US" w:bidi="ar-SA"/>
      </w:rPr>
    </w:lvl>
    <w:lvl w:ilvl="6">
      <w:numFmt w:val="bullet"/>
      <w:lvlText w:val="•"/>
      <w:lvlJc w:val="left"/>
      <w:pPr>
        <w:ind w:left="5942" w:hanging="480"/>
      </w:pPr>
      <w:rPr>
        <w:rFonts w:hint="default"/>
        <w:lang w:val="en-US" w:eastAsia="en-US" w:bidi="ar-SA"/>
      </w:rPr>
    </w:lvl>
    <w:lvl w:ilvl="7">
      <w:numFmt w:val="bullet"/>
      <w:lvlText w:val="•"/>
      <w:lvlJc w:val="left"/>
      <w:pPr>
        <w:ind w:left="6866" w:hanging="480"/>
      </w:pPr>
      <w:rPr>
        <w:rFonts w:hint="default"/>
        <w:lang w:val="en-US" w:eastAsia="en-US" w:bidi="ar-SA"/>
      </w:rPr>
    </w:lvl>
    <w:lvl w:ilvl="8">
      <w:numFmt w:val="bullet"/>
      <w:lvlText w:val="•"/>
      <w:lvlJc w:val="left"/>
      <w:pPr>
        <w:ind w:left="7791" w:hanging="480"/>
      </w:pPr>
      <w:rPr>
        <w:rFonts w:hint="default"/>
        <w:lang w:val="en-US" w:eastAsia="en-US" w:bidi="ar-SA"/>
      </w:rPr>
    </w:lvl>
  </w:abstractNum>
  <w:abstractNum w:abstractNumId="2" w15:restartNumberingAfterBreak="0">
    <w:nsid w:val="0248C179"/>
    <w:multiLevelType w:val="multilevel"/>
    <w:tmpl w:val="0248C179"/>
    <w:lvl w:ilvl="0">
      <w:numFmt w:val="bullet"/>
      <w:lvlText w:val=""/>
      <w:lvlJc w:val="left"/>
      <w:pPr>
        <w:ind w:left="460" w:hanging="360"/>
      </w:pPr>
      <w:rPr>
        <w:rFonts w:ascii="Symbol" w:eastAsia="Symbol" w:hAnsi="Symbol" w:cs="Symbol" w:hint="default"/>
        <w:w w:val="100"/>
        <w:sz w:val="24"/>
        <w:szCs w:val="24"/>
        <w:lang w:val="en-US" w:eastAsia="en-US" w:bidi="ar-SA"/>
      </w:rPr>
    </w:lvl>
    <w:lvl w:ilvl="1">
      <w:numFmt w:val="bullet"/>
      <w:lvlText w:val="•"/>
      <w:lvlJc w:val="left"/>
      <w:pPr>
        <w:ind w:left="1466" w:hanging="360"/>
      </w:pPr>
      <w:rPr>
        <w:rFonts w:hint="default"/>
        <w:lang w:val="en-US" w:eastAsia="en-US" w:bidi="ar-SA"/>
      </w:rPr>
    </w:lvl>
    <w:lvl w:ilvl="2">
      <w:numFmt w:val="bullet"/>
      <w:lvlText w:val="•"/>
      <w:lvlJc w:val="left"/>
      <w:pPr>
        <w:ind w:left="2472" w:hanging="360"/>
      </w:pPr>
      <w:rPr>
        <w:rFonts w:hint="default"/>
        <w:lang w:val="en-US" w:eastAsia="en-US" w:bidi="ar-SA"/>
      </w:rPr>
    </w:lvl>
    <w:lvl w:ilvl="3">
      <w:numFmt w:val="bullet"/>
      <w:lvlText w:val="•"/>
      <w:lvlJc w:val="left"/>
      <w:pPr>
        <w:ind w:left="3479" w:hanging="360"/>
      </w:pPr>
      <w:rPr>
        <w:rFonts w:hint="default"/>
        <w:lang w:val="en-US" w:eastAsia="en-US" w:bidi="ar-SA"/>
      </w:rPr>
    </w:lvl>
    <w:lvl w:ilvl="4">
      <w:numFmt w:val="bullet"/>
      <w:lvlText w:val="•"/>
      <w:lvlJc w:val="left"/>
      <w:pPr>
        <w:ind w:left="4485" w:hanging="360"/>
      </w:pPr>
      <w:rPr>
        <w:rFonts w:hint="default"/>
        <w:lang w:val="en-US" w:eastAsia="en-US" w:bidi="ar-SA"/>
      </w:rPr>
    </w:lvl>
    <w:lvl w:ilvl="5">
      <w:numFmt w:val="bullet"/>
      <w:lvlText w:val="•"/>
      <w:lvlJc w:val="left"/>
      <w:pPr>
        <w:ind w:left="5492" w:hanging="360"/>
      </w:pPr>
      <w:rPr>
        <w:rFonts w:hint="default"/>
        <w:lang w:val="en-US" w:eastAsia="en-US" w:bidi="ar-SA"/>
      </w:rPr>
    </w:lvl>
    <w:lvl w:ilvl="6">
      <w:numFmt w:val="bullet"/>
      <w:lvlText w:val="•"/>
      <w:lvlJc w:val="left"/>
      <w:pPr>
        <w:ind w:left="6498" w:hanging="360"/>
      </w:pPr>
      <w:rPr>
        <w:rFonts w:hint="default"/>
        <w:lang w:val="en-US" w:eastAsia="en-US" w:bidi="ar-SA"/>
      </w:rPr>
    </w:lvl>
    <w:lvl w:ilvl="7">
      <w:numFmt w:val="bullet"/>
      <w:lvlText w:val="•"/>
      <w:lvlJc w:val="left"/>
      <w:pPr>
        <w:ind w:left="7504" w:hanging="360"/>
      </w:pPr>
      <w:rPr>
        <w:rFonts w:hint="default"/>
        <w:lang w:val="en-US" w:eastAsia="en-US" w:bidi="ar-SA"/>
      </w:rPr>
    </w:lvl>
    <w:lvl w:ilvl="8">
      <w:numFmt w:val="bullet"/>
      <w:lvlText w:val="•"/>
      <w:lvlJc w:val="left"/>
      <w:pPr>
        <w:ind w:left="8511" w:hanging="360"/>
      </w:pPr>
      <w:rPr>
        <w:rFonts w:hint="default"/>
        <w:lang w:val="en-US" w:eastAsia="en-US" w:bidi="ar-SA"/>
      </w:rPr>
    </w:lvl>
  </w:abstractNum>
  <w:abstractNum w:abstractNumId="3" w15:restartNumberingAfterBreak="0">
    <w:nsid w:val="04A25E9F"/>
    <w:multiLevelType w:val="multilevel"/>
    <w:tmpl w:val="6724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C4300"/>
    <w:multiLevelType w:val="multilevel"/>
    <w:tmpl w:val="4F2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56922"/>
    <w:multiLevelType w:val="multilevel"/>
    <w:tmpl w:val="203C1A46"/>
    <w:lvl w:ilvl="0">
      <w:start w:val="1"/>
      <w:numFmt w:val="decimal"/>
      <w:lvlText w:val="%1"/>
      <w:lvlJc w:val="left"/>
      <w:pPr>
        <w:ind w:left="480" w:hanging="480"/>
      </w:pPr>
      <w:rPr>
        <w:rFonts w:hint="default"/>
      </w:rPr>
    </w:lvl>
    <w:lvl w:ilvl="1">
      <w:start w:val="1"/>
      <w:numFmt w:val="decimal"/>
      <w:lvlText w:val="%1.%2"/>
      <w:lvlJc w:val="left"/>
      <w:pPr>
        <w:ind w:left="1006" w:hanging="480"/>
      </w:pPr>
      <w:rPr>
        <w:rFonts w:hint="default"/>
      </w:rPr>
    </w:lvl>
    <w:lvl w:ilvl="2">
      <w:start w:val="1"/>
      <w:numFmt w:val="decimal"/>
      <w:lvlText w:val="%1.%2.%3"/>
      <w:lvlJc w:val="left"/>
      <w:pPr>
        <w:ind w:left="1772" w:hanging="720"/>
      </w:pPr>
      <w:rPr>
        <w:rFonts w:hint="default"/>
      </w:rPr>
    </w:lvl>
    <w:lvl w:ilvl="3">
      <w:start w:val="1"/>
      <w:numFmt w:val="decimal"/>
      <w:lvlText w:val="%1.%2.%3.%4"/>
      <w:lvlJc w:val="left"/>
      <w:pPr>
        <w:ind w:left="2298" w:hanging="720"/>
      </w:pPr>
      <w:rPr>
        <w:rFonts w:hint="default"/>
      </w:rPr>
    </w:lvl>
    <w:lvl w:ilvl="4">
      <w:start w:val="1"/>
      <w:numFmt w:val="decimal"/>
      <w:lvlText w:val="%1.%2.%3.%4.%5"/>
      <w:lvlJc w:val="left"/>
      <w:pPr>
        <w:ind w:left="3184" w:hanging="1080"/>
      </w:pPr>
      <w:rPr>
        <w:rFonts w:hint="default"/>
      </w:rPr>
    </w:lvl>
    <w:lvl w:ilvl="5">
      <w:start w:val="1"/>
      <w:numFmt w:val="decimal"/>
      <w:lvlText w:val="%1.%2.%3.%4.%5.%6"/>
      <w:lvlJc w:val="left"/>
      <w:pPr>
        <w:ind w:left="3710" w:hanging="1080"/>
      </w:pPr>
      <w:rPr>
        <w:rFonts w:hint="default"/>
      </w:rPr>
    </w:lvl>
    <w:lvl w:ilvl="6">
      <w:start w:val="1"/>
      <w:numFmt w:val="decimal"/>
      <w:lvlText w:val="%1.%2.%3.%4.%5.%6.%7"/>
      <w:lvlJc w:val="left"/>
      <w:pPr>
        <w:ind w:left="4596" w:hanging="1440"/>
      </w:pPr>
      <w:rPr>
        <w:rFonts w:hint="default"/>
      </w:rPr>
    </w:lvl>
    <w:lvl w:ilvl="7">
      <w:start w:val="1"/>
      <w:numFmt w:val="decimal"/>
      <w:lvlText w:val="%1.%2.%3.%4.%5.%6.%7.%8"/>
      <w:lvlJc w:val="left"/>
      <w:pPr>
        <w:ind w:left="5122" w:hanging="1440"/>
      </w:pPr>
      <w:rPr>
        <w:rFonts w:hint="default"/>
      </w:rPr>
    </w:lvl>
    <w:lvl w:ilvl="8">
      <w:start w:val="1"/>
      <w:numFmt w:val="decimal"/>
      <w:lvlText w:val="%1.%2.%3.%4.%5.%6.%7.%8.%9"/>
      <w:lvlJc w:val="left"/>
      <w:pPr>
        <w:ind w:left="6008" w:hanging="1800"/>
      </w:pPr>
      <w:rPr>
        <w:rFonts w:hint="default"/>
      </w:rPr>
    </w:lvl>
  </w:abstractNum>
  <w:abstractNum w:abstractNumId="6" w15:restartNumberingAfterBreak="0">
    <w:nsid w:val="0BB67E2F"/>
    <w:multiLevelType w:val="multilevel"/>
    <w:tmpl w:val="5BBE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9876F9"/>
    <w:multiLevelType w:val="hybridMultilevel"/>
    <w:tmpl w:val="F07E9DF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15:restartNumberingAfterBreak="0">
    <w:nsid w:val="0FD804E5"/>
    <w:multiLevelType w:val="hybridMultilevel"/>
    <w:tmpl w:val="652A70FE"/>
    <w:lvl w:ilvl="0" w:tplc="56A80168">
      <w:start w:val="4"/>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9" w15:restartNumberingAfterBreak="0">
    <w:nsid w:val="10A0088E"/>
    <w:multiLevelType w:val="multilevel"/>
    <w:tmpl w:val="B2C82448"/>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0" w15:restartNumberingAfterBreak="0">
    <w:nsid w:val="1A130D5D"/>
    <w:multiLevelType w:val="multilevel"/>
    <w:tmpl w:val="D16E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075D33"/>
    <w:multiLevelType w:val="hybridMultilevel"/>
    <w:tmpl w:val="F7D2DBE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13">
      <w:start w:val="1"/>
      <w:numFmt w:val="upperRoman"/>
      <w:lvlText w:val="%4."/>
      <w:lvlJc w:val="righ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034286"/>
    <w:multiLevelType w:val="multilevel"/>
    <w:tmpl w:val="B124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70577D"/>
    <w:multiLevelType w:val="hybridMultilevel"/>
    <w:tmpl w:val="2F00700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4" w15:restartNumberingAfterBreak="0">
    <w:nsid w:val="2A8F537B"/>
    <w:multiLevelType w:val="multilevel"/>
    <w:tmpl w:val="2A8F537B"/>
    <w:lvl w:ilvl="0">
      <w:start w:val="1"/>
      <w:numFmt w:val="decimal"/>
      <w:lvlText w:val="%1."/>
      <w:lvlJc w:val="left"/>
      <w:pPr>
        <w:ind w:left="460" w:hanging="293"/>
      </w:pPr>
      <w:rPr>
        <w:rFonts w:ascii="Times New Roman" w:eastAsia="Times New Roman" w:hAnsi="Times New Roman" w:cs="Times New Roman" w:hint="default"/>
        <w:spacing w:val="-19"/>
        <w:w w:val="100"/>
        <w:sz w:val="24"/>
        <w:szCs w:val="24"/>
        <w:lang w:val="en-US" w:eastAsia="en-US" w:bidi="ar-SA"/>
      </w:rPr>
    </w:lvl>
    <w:lvl w:ilvl="1">
      <w:start w:val="1"/>
      <w:numFmt w:val="decimal"/>
      <w:lvlText w:val="%2."/>
      <w:lvlJc w:val="left"/>
      <w:pPr>
        <w:ind w:left="1281" w:hanging="303"/>
      </w:pPr>
      <w:rPr>
        <w:rFonts w:ascii="Times New Roman" w:eastAsia="Times New Roman" w:hAnsi="Times New Roman" w:cs="Times New Roman" w:hint="default"/>
        <w:spacing w:val="-10"/>
        <w:w w:val="99"/>
        <w:sz w:val="24"/>
        <w:szCs w:val="24"/>
        <w:lang w:val="en-US" w:eastAsia="en-US" w:bidi="ar-SA"/>
      </w:rPr>
    </w:lvl>
    <w:lvl w:ilvl="2">
      <w:numFmt w:val="bullet"/>
      <w:lvlText w:val="•"/>
      <w:lvlJc w:val="left"/>
      <w:pPr>
        <w:ind w:left="2307" w:hanging="303"/>
      </w:pPr>
      <w:rPr>
        <w:rFonts w:hint="default"/>
        <w:lang w:val="en-US" w:eastAsia="en-US" w:bidi="ar-SA"/>
      </w:rPr>
    </w:lvl>
    <w:lvl w:ilvl="3">
      <w:numFmt w:val="bullet"/>
      <w:lvlText w:val="•"/>
      <w:lvlJc w:val="left"/>
      <w:pPr>
        <w:ind w:left="3334" w:hanging="303"/>
      </w:pPr>
      <w:rPr>
        <w:rFonts w:hint="default"/>
        <w:lang w:val="en-US" w:eastAsia="en-US" w:bidi="ar-SA"/>
      </w:rPr>
    </w:lvl>
    <w:lvl w:ilvl="4">
      <w:numFmt w:val="bullet"/>
      <w:lvlText w:val="•"/>
      <w:lvlJc w:val="left"/>
      <w:pPr>
        <w:ind w:left="4361" w:hanging="303"/>
      </w:pPr>
      <w:rPr>
        <w:rFonts w:hint="default"/>
        <w:lang w:val="en-US" w:eastAsia="en-US" w:bidi="ar-SA"/>
      </w:rPr>
    </w:lvl>
    <w:lvl w:ilvl="5">
      <w:numFmt w:val="bullet"/>
      <w:lvlText w:val="•"/>
      <w:lvlJc w:val="left"/>
      <w:pPr>
        <w:ind w:left="5388" w:hanging="303"/>
      </w:pPr>
      <w:rPr>
        <w:rFonts w:hint="default"/>
        <w:lang w:val="en-US" w:eastAsia="en-US" w:bidi="ar-SA"/>
      </w:rPr>
    </w:lvl>
    <w:lvl w:ilvl="6">
      <w:numFmt w:val="bullet"/>
      <w:lvlText w:val="•"/>
      <w:lvlJc w:val="left"/>
      <w:pPr>
        <w:ind w:left="6415" w:hanging="303"/>
      </w:pPr>
      <w:rPr>
        <w:rFonts w:hint="default"/>
        <w:lang w:val="en-US" w:eastAsia="en-US" w:bidi="ar-SA"/>
      </w:rPr>
    </w:lvl>
    <w:lvl w:ilvl="7">
      <w:numFmt w:val="bullet"/>
      <w:lvlText w:val="•"/>
      <w:lvlJc w:val="left"/>
      <w:pPr>
        <w:ind w:left="7442" w:hanging="303"/>
      </w:pPr>
      <w:rPr>
        <w:rFonts w:hint="default"/>
        <w:lang w:val="en-US" w:eastAsia="en-US" w:bidi="ar-SA"/>
      </w:rPr>
    </w:lvl>
    <w:lvl w:ilvl="8">
      <w:numFmt w:val="bullet"/>
      <w:lvlText w:val="•"/>
      <w:lvlJc w:val="left"/>
      <w:pPr>
        <w:ind w:left="8469" w:hanging="303"/>
      </w:pPr>
      <w:rPr>
        <w:rFonts w:hint="default"/>
        <w:lang w:val="en-US" w:eastAsia="en-US" w:bidi="ar-SA"/>
      </w:rPr>
    </w:lvl>
  </w:abstractNum>
  <w:abstractNum w:abstractNumId="15" w15:restartNumberingAfterBreak="0">
    <w:nsid w:val="2C1D7FFE"/>
    <w:multiLevelType w:val="multilevel"/>
    <w:tmpl w:val="61265D4A"/>
    <w:lvl w:ilvl="0">
      <w:start w:val="1"/>
      <w:numFmt w:val="decimal"/>
      <w:lvlText w:val="%1"/>
      <w:lvlJc w:val="left"/>
      <w:pPr>
        <w:ind w:left="660" w:hanging="660"/>
      </w:pPr>
      <w:rPr>
        <w:rFonts w:hint="default"/>
      </w:rPr>
    </w:lvl>
    <w:lvl w:ilvl="1">
      <w:start w:val="1"/>
      <w:numFmt w:val="decimal"/>
      <w:lvlText w:val="%1.%2"/>
      <w:lvlJc w:val="left"/>
      <w:pPr>
        <w:ind w:left="960" w:hanging="660"/>
      </w:pPr>
      <w:rPr>
        <w:rFonts w:hint="default"/>
      </w:rPr>
    </w:lvl>
    <w:lvl w:ilvl="2">
      <w:start w:val="4"/>
      <w:numFmt w:val="decimal"/>
      <w:lvlText w:val="%1.%2.%3"/>
      <w:lvlJc w:val="left"/>
      <w:pPr>
        <w:ind w:left="1320" w:hanging="720"/>
      </w:pPr>
      <w:rPr>
        <w:rFonts w:hint="default"/>
      </w:rPr>
    </w:lvl>
    <w:lvl w:ilvl="3">
      <w:start w:val="3"/>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6" w15:restartNumberingAfterBreak="0">
    <w:nsid w:val="34345B86"/>
    <w:multiLevelType w:val="hybridMultilevel"/>
    <w:tmpl w:val="E7343626"/>
    <w:lvl w:ilvl="0" w:tplc="40090003">
      <w:start w:val="1"/>
      <w:numFmt w:val="bullet"/>
      <w:lvlText w:val="o"/>
      <w:lvlJc w:val="left"/>
      <w:pPr>
        <w:ind w:left="2138" w:hanging="360"/>
      </w:pPr>
      <w:rPr>
        <w:rFonts w:ascii="Courier New" w:hAnsi="Courier New" w:cs="Courier New"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7" w15:restartNumberingAfterBreak="0">
    <w:nsid w:val="357F0174"/>
    <w:multiLevelType w:val="multilevel"/>
    <w:tmpl w:val="B6F43C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88D311D"/>
    <w:multiLevelType w:val="hybridMultilevel"/>
    <w:tmpl w:val="652A70FE"/>
    <w:lvl w:ilvl="0" w:tplc="56A80168">
      <w:start w:val="4"/>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9" w15:restartNumberingAfterBreak="0">
    <w:nsid w:val="422A0D4B"/>
    <w:multiLevelType w:val="multilevel"/>
    <w:tmpl w:val="676C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F86652"/>
    <w:multiLevelType w:val="multilevel"/>
    <w:tmpl w:val="2378F8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AE16047"/>
    <w:multiLevelType w:val="hybridMultilevel"/>
    <w:tmpl w:val="2FA066E8"/>
    <w:lvl w:ilvl="0" w:tplc="50683F54">
      <w:start w:val="1"/>
      <w:numFmt w:val="bullet"/>
      <w:pStyle w:val="List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4E920AEC"/>
    <w:multiLevelType w:val="multilevel"/>
    <w:tmpl w:val="6B1A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596067"/>
    <w:multiLevelType w:val="multilevel"/>
    <w:tmpl w:val="D986941E"/>
    <w:lvl w:ilvl="0">
      <w:start w:val="1"/>
      <w:numFmt w:val="decimal"/>
      <w:lvlText w:val="%1"/>
      <w:lvlJc w:val="left"/>
      <w:pPr>
        <w:ind w:left="480" w:hanging="480"/>
      </w:pPr>
      <w:rPr>
        <w:rFonts w:hint="default"/>
      </w:rPr>
    </w:lvl>
    <w:lvl w:ilvl="1">
      <w:start w:val="1"/>
      <w:numFmt w:val="decimal"/>
      <w:lvlText w:val="%1.%2"/>
      <w:lvlJc w:val="left"/>
      <w:pPr>
        <w:ind w:left="1006" w:hanging="480"/>
      </w:pPr>
      <w:rPr>
        <w:rFonts w:hint="default"/>
      </w:rPr>
    </w:lvl>
    <w:lvl w:ilvl="2">
      <w:start w:val="1"/>
      <w:numFmt w:val="decimal"/>
      <w:lvlText w:val="%1.%2.%3"/>
      <w:lvlJc w:val="left"/>
      <w:pPr>
        <w:ind w:left="1772" w:hanging="720"/>
      </w:pPr>
      <w:rPr>
        <w:rFonts w:hint="default"/>
      </w:rPr>
    </w:lvl>
    <w:lvl w:ilvl="3">
      <w:start w:val="1"/>
      <w:numFmt w:val="upperRoman"/>
      <w:lvlText w:val="%4."/>
      <w:lvlJc w:val="right"/>
      <w:pPr>
        <w:ind w:left="1938" w:hanging="360"/>
      </w:pPr>
    </w:lvl>
    <w:lvl w:ilvl="4">
      <w:start w:val="1"/>
      <w:numFmt w:val="decimal"/>
      <w:lvlText w:val="%1.%2.%3.%4.%5"/>
      <w:lvlJc w:val="left"/>
      <w:pPr>
        <w:ind w:left="3184" w:hanging="1080"/>
      </w:pPr>
      <w:rPr>
        <w:rFonts w:hint="default"/>
      </w:rPr>
    </w:lvl>
    <w:lvl w:ilvl="5">
      <w:start w:val="1"/>
      <w:numFmt w:val="decimal"/>
      <w:lvlText w:val="%1.%2.%3.%4.%5.%6"/>
      <w:lvlJc w:val="left"/>
      <w:pPr>
        <w:ind w:left="3710" w:hanging="1080"/>
      </w:pPr>
      <w:rPr>
        <w:rFonts w:hint="default"/>
      </w:rPr>
    </w:lvl>
    <w:lvl w:ilvl="6">
      <w:start w:val="1"/>
      <w:numFmt w:val="decimal"/>
      <w:lvlText w:val="%1.%2.%3.%4.%5.%6.%7"/>
      <w:lvlJc w:val="left"/>
      <w:pPr>
        <w:ind w:left="4596" w:hanging="1440"/>
      </w:pPr>
      <w:rPr>
        <w:rFonts w:hint="default"/>
      </w:rPr>
    </w:lvl>
    <w:lvl w:ilvl="7">
      <w:start w:val="1"/>
      <w:numFmt w:val="decimal"/>
      <w:lvlText w:val="%1.%2.%3.%4.%5.%6.%7.%8"/>
      <w:lvlJc w:val="left"/>
      <w:pPr>
        <w:ind w:left="5122" w:hanging="1440"/>
      </w:pPr>
      <w:rPr>
        <w:rFonts w:hint="default"/>
      </w:rPr>
    </w:lvl>
    <w:lvl w:ilvl="8">
      <w:start w:val="1"/>
      <w:numFmt w:val="decimal"/>
      <w:lvlText w:val="%1.%2.%3.%4.%5.%6.%7.%8.%9"/>
      <w:lvlJc w:val="left"/>
      <w:pPr>
        <w:ind w:left="6008" w:hanging="1800"/>
      </w:pPr>
      <w:rPr>
        <w:rFonts w:hint="default"/>
      </w:rPr>
    </w:lvl>
  </w:abstractNum>
  <w:abstractNum w:abstractNumId="24" w15:restartNumberingAfterBreak="0">
    <w:nsid w:val="52914004"/>
    <w:multiLevelType w:val="multilevel"/>
    <w:tmpl w:val="5488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D66DE6"/>
    <w:multiLevelType w:val="multilevel"/>
    <w:tmpl w:val="4F2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ED5EBB"/>
    <w:multiLevelType w:val="hybridMultilevel"/>
    <w:tmpl w:val="9370AC7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7" w15:restartNumberingAfterBreak="0">
    <w:nsid w:val="59ADCABA"/>
    <w:multiLevelType w:val="multilevel"/>
    <w:tmpl w:val="59ADCABA"/>
    <w:lvl w:ilvl="0">
      <w:start w:val="1"/>
      <w:numFmt w:val="decimal"/>
      <w:lvlText w:val="%1."/>
      <w:lvlJc w:val="left"/>
      <w:pPr>
        <w:ind w:left="4138" w:hanging="283"/>
        <w:jc w:val="right"/>
      </w:pPr>
      <w:rPr>
        <w:rFonts w:hint="default"/>
        <w:b/>
        <w:bCs/>
        <w:w w:val="99"/>
        <w:lang w:val="en-US" w:eastAsia="en-US" w:bidi="ar-SA"/>
      </w:rPr>
    </w:lvl>
    <w:lvl w:ilvl="1">
      <w:numFmt w:val="bullet"/>
      <w:lvlText w:val="•"/>
      <w:lvlJc w:val="left"/>
      <w:pPr>
        <w:ind w:left="4778" w:hanging="283"/>
      </w:pPr>
      <w:rPr>
        <w:rFonts w:hint="default"/>
        <w:lang w:val="en-US" w:eastAsia="en-US" w:bidi="ar-SA"/>
      </w:rPr>
    </w:lvl>
    <w:lvl w:ilvl="2">
      <w:numFmt w:val="bullet"/>
      <w:lvlText w:val="•"/>
      <w:lvlJc w:val="left"/>
      <w:pPr>
        <w:ind w:left="5416" w:hanging="283"/>
      </w:pPr>
      <w:rPr>
        <w:rFonts w:hint="default"/>
        <w:lang w:val="en-US" w:eastAsia="en-US" w:bidi="ar-SA"/>
      </w:rPr>
    </w:lvl>
    <w:lvl w:ilvl="3">
      <w:numFmt w:val="bullet"/>
      <w:lvlText w:val="•"/>
      <w:lvlJc w:val="left"/>
      <w:pPr>
        <w:ind w:left="6055" w:hanging="283"/>
      </w:pPr>
      <w:rPr>
        <w:rFonts w:hint="default"/>
        <w:lang w:val="en-US" w:eastAsia="en-US" w:bidi="ar-SA"/>
      </w:rPr>
    </w:lvl>
    <w:lvl w:ilvl="4">
      <w:numFmt w:val="bullet"/>
      <w:lvlText w:val="•"/>
      <w:lvlJc w:val="left"/>
      <w:pPr>
        <w:ind w:left="6693" w:hanging="283"/>
      </w:pPr>
      <w:rPr>
        <w:rFonts w:hint="default"/>
        <w:lang w:val="en-US" w:eastAsia="en-US" w:bidi="ar-SA"/>
      </w:rPr>
    </w:lvl>
    <w:lvl w:ilvl="5">
      <w:numFmt w:val="bullet"/>
      <w:lvlText w:val="•"/>
      <w:lvlJc w:val="left"/>
      <w:pPr>
        <w:ind w:left="7332" w:hanging="283"/>
      </w:pPr>
      <w:rPr>
        <w:rFonts w:hint="default"/>
        <w:lang w:val="en-US" w:eastAsia="en-US" w:bidi="ar-SA"/>
      </w:rPr>
    </w:lvl>
    <w:lvl w:ilvl="6">
      <w:numFmt w:val="bullet"/>
      <w:lvlText w:val="•"/>
      <w:lvlJc w:val="left"/>
      <w:pPr>
        <w:ind w:left="7970" w:hanging="283"/>
      </w:pPr>
      <w:rPr>
        <w:rFonts w:hint="default"/>
        <w:lang w:val="en-US" w:eastAsia="en-US" w:bidi="ar-SA"/>
      </w:rPr>
    </w:lvl>
    <w:lvl w:ilvl="7">
      <w:numFmt w:val="bullet"/>
      <w:lvlText w:val="•"/>
      <w:lvlJc w:val="left"/>
      <w:pPr>
        <w:ind w:left="8608" w:hanging="283"/>
      </w:pPr>
      <w:rPr>
        <w:rFonts w:hint="default"/>
        <w:lang w:val="en-US" w:eastAsia="en-US" w:bidi="ar-SA"/>
      </w:rPr>
    </w:lvl>
    <w:lvl w:ilvl="8">
      <w:numFmt w:val="bullet"/>
      <w:lvlText w:val="•"/>
      <w:lvlJc w:val="left"/>
      <w:pPr>
        <w:ind w:left="9247" w:hanging="283"/>
      </w:pPr>
      <w:rPr>
        <w:rFonts w:hint="default"/>
        <w:lang w:val="en-US" w:eastAsia="en-US" w:bidi="ar-SA"/>
      </w:rPr>
    </w:lvl>
  </w:abstractNum>
  <w:abstractNum w:abstractNumId="28" w15:restartNumberingAfterBreak="0">
    <w:nsid w:val="5AC04FF9"/>
    <w:multiLevelType w:val="multilevel"/>
    <w:tmpl w:val="738AF22A"/>
    <w:lvl w:ilvl="0">
      <w:start w:val="3"/>
      <w:numFmt w:val="decimal"/>
      <w:lvlText w:val="%1"/>
      <w:lvlJc w:val="left"/>
      <w:pPr>
        <w:ind w:left="360" w:hanging="360"/>
      </w:pPr>
      <w:rPr>
        <w:rFonts w:hint="default"/>
      </w:rPr>
    </w:lvl>
    <w:lvl w:ilvl="1">
      <w:start w:val="2"/>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29" w15:restartNumberingAfterBreak="0">
    <w:nsid w:val="6A7D1437"/>
    <w:multiLevelType w:val="hybridMultilevel"/>
    <w:tmpl w:val="AAE23D72"/>
    <w:lvl w:ilvl="0" w:tplc="40090001">
      <w:start w:val="1"/>
      <w:numFmt w:val="bullet"/>
      <w:lvlText w:val=""/>
      <w:lvlJc w:val="left"/>
      <w:pPr>
        <w:ind w:left="2100" w:hanging="360"/>
      </w:pPr>
      <w:rPr>
        <w:rFonts w:ascii="Symbol" w:hAnsi="Symbol" w:hint="default"/>
      </w:rPr>
    </w:lvl>
    <w:lvl w:ilvl="1" w:tplc="40090001">
      <w:start w:val="1"/>
      <w:numFmt w:val="bullet"/>
      <w:lvlText w:val=""/>
      <w:lvlJc w:val="left"/>
      <w:pPr>
        <w:ind w:left="2820" w:hanging="360"/>
      </w:pPr>
      <w:rPr>
        <w:rFonts w:ascii="Symbol" w:hAnsi="Symbol" w:hint="default"/>
      </w:rPr>
    </w:lvl>
    <w:lvl w:ilvl="2" w:tplc="40090005">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30" w15:restartNumberingAfterBreak="0">
    <w:nsid w:val="6E487CB1"/>
    <w:multiLevelType w:val="hybridMultilevel"/>
    <w:tmpl w:val="BC92D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4A6094"/>
    <w:multiLevelType w:val="multilevel"/>
    <w:tmpl w:val="4F20F1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785C356F"/>
    <w:multiLevelType w:val="multilevel"/>
    <w:tmpl w:val="4F2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4605DE"/>
    <w:multiLevelType w:val="multilevel"/>
    <w:tmpl w:val="A76C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7"/>
  </w:num>
  <w:num w:numId="4">
    <w:abstractNumId w:val="2"/>
  </w:num>
  <w:num w:numId="5">
    <w:abstractNumId w:val="14"/>
  </w:num>
  <w:num w:numId="6">
    <w:abstractNumId w:val="9"/>
  </w:num>
  <w:num w:numId="7">
    <w:abstractNumId w:val="21"/>
  </w:num>
  <w:num w:numId="8">
    <w:abstractNumId w:val="7"/>
  </w:num>
  <w:num w:numId="9">
    <w:abstractNumId w:val="28"/>
  </w:num>
  <w:num w:numId="10">
    <w:abstractNumId w:val="5"/>
  </w:num>
  <w:num w:numId="11">
    <w:abstractNumId w:val="26"/>
  </w:num>
  <w:num w:numId="12">
    <w:abstractNumId w:val="13"/>
  </w:num>
  <w:num w:numId="13">
    <w:abstractNumId w:val="32"/>
  </w:num>
  <w:num w:numId="14">
    <w:abstractNumId w:val="31"/>
  </w:num>
  <w:num w:numId="15">
    <w:abstractNumId w:val="4"/>
  </w:num>
  <w:num w:numId="16">
    <w:abstractNumId w:val="25"/>
  </w:num>
  <w:num w:numId="17">
    <w:abstractNumId w:val="29"/>
  </w:num>
  <w:num w:numId="18">
    <w:abstractNumId w:val="15"/>
  </w:num>
  <w:num w:numId="19">
    <w:abstractNumId w:val="23"/>
  </w:num>
  <w:num w:numId="20">
    <w:abstractNumId w:val="11"/>
  </w:num>
  <w:num w:numId="21">
    <w:abstractNumId w:val="18"/>
  </w:num>
  <w:num w:numId="22">
    <w:abstractNumId w:val="30"/>
  </w:num>
  <w:num w:numId="23">
    <w:abstractNumId w:val="21"/>
    <w:lvlOverride w:ilvl="0">
      <w:startOverride w:val="1"/>
    </w:lvlOverride>
  </w:num>
  <w:num w:numId="24">
    <w:abstractNumId w:val="3"/>
  </w:num>
  <w:num w:numId="25">
    <w:abstractNumId w:val="8"/>
  </w:num>
  <w:num w:numId="26">
    <w:abstractNumId w:val="10"/>
  </w:num>
  <w:num w:numId="27">
    <w:abstractNumId w:val="24"/>
  </w:num>
  <w:num w:numId="28">
    <w:abstractNumId w:val="6"/>
  </w:num>
  <w:num w:numId="29">
    <w:abstractNumId w:val="19"/>
  </w:num>
  <w:num w:numId="30">
    <w:abstractNumId w:val="12"/>
  </w:num>
  <w:num w:numId="31">
    <w:abstractNumId w:val="22"/>
  </w:num>
  <w:num w:numId="32">
    <w:abstractNumId w:val="17"/>
  </w:num>
  <w:num w:numId="33">
    <w:abstractNumId w:val="20"/>
  </w:num>
  <w:num w:numId="34">
    <w:abstractNumId w:val="33"/>
  </w:num>
  <w:num w:numId="35">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8AB"/>
    <w:rsid w:val="000021E5"/>
    <w:rsid w:val="00004709"/>
    <w:rsid w:val="00005DB0"/>
    <w:rsid w:val="000316AA"/>
    <w:rsid w:val="00033402"/>
    <w:rsid w:val="000701EE"/>
    <w:rsid w:val="000737A9"/>
    <w:rsid w:val="00076B41"/>
    <w:rsid w:val="00090EDD"/>
    <w:rsid w:val="00094AB7"/>
    <w:rsid w:val="000B6A7C"/>
    <w:rsid w:val="000D467F"/>
    <w:rsid w:val="000E1FF7"/>
    <w:rsid w:val="000E3129"/>
    <w:rsid w:val="000E7785"/>
    <w:rsid w:val="00134685"/>
    <w:rsid w:val="0016274B"/>
    <w:rsid w:val="0018221B"/>
    <w:rsid w:val="00187454"/>
    <w:rsid w:val="001A01C4"/>
    <w:rsid w:val="001A4A81"/>
    <w:rsid w:val="001F40DD"/>
    <w:rsid w:val="00221B95"/>
    <w:rsid w:val="00223BED"/>
    <w:rsid w:val="00241F2C"/>
    <w:rsid w:val="002465D4"/>
    <w:rsid w:val="002A0662"/>
    <w:rsid w:val="002A0C4B"/>
    <w:rsid w:val="002C2B6E"/>
    <w:rsid w:val="002F16DD"/>
    <w:rsid w:val="002F5235"/>
    <w:rsid w:val="00314E74"/>
    <w:rsid w:val="003A7243"/>
    <w:rsid w:val="003B3706"/>
    <w:rsid w:val="003B44E4"/>
    <w:rsid w:val="003E3C97"/>
    <w:rsid w:val="003E5877"/>
    <w:rsid w:val="004122A8"/>
    <w:rsid w:val="00437D33"/>
    <w:rsid w:val="004468AB"/>
    <w:rsid w:val="00456344"/>
    <w:rsid w:val="00461DE0"/>
    <w:rsid w:val="00463E4E"/>
    <w:rsid w:val="00492075"/>
    <w:rsid w:val="004921E2"/>
    <w:rsid w:val="004A5A90"/>
    <w:rsid w:val="004B2928"/>
    <w:rsid w:val="004C1D25"/>
    <w:rsid w:val="004E7571"/>
    <w:rsid w:val="00502933"/>
    <w:rsid w:val="005146C8"/>
    <w:rsid w:val="00534665"/>
    <w:rsid w:val="00541F16"/>
    <w:rsid w:val="00544F9F"/>
    <w:rsid w:val="00545146"/>
    <w:rsid w:val="0056027F"/>
    <w:rsid w:val="00561567"/>
    <w:rsid w:val="00571AC8"/>
    <w:rsid w:val="00573056"/>
    <w:rsid w:val="00594F88"/>
    <w:rsid w:val="00596584"/>
    <w:rsid w:val="00597E53"/>
    <w:rsid w:val="005C03E9"/>
    <w:rsid w:val="005C0A33"/>
    <w:rsid w:val="005D0A59"/>
    <w:rsid w:val="00611DDA"/>
    <w:rsid w:val="00615A7C"/>
    <w:rsid w:val="0063503C"/>
    <w:rsid w:val="0066703B"/>
    <w:rsid w:val="00677463"/>
    <w:rsid w:val="00677DC1"/>
    <w:rsid w:val="00687FCB"/>
    <w:rsid w:val="0071204C"/>
    <w:rsid w:val="007463B3"/>
    <w:rsid w:val="00747E32"/>
    <w:rsid w:val="007626B0"/>
    <w:rsid w:val="00777968"/>
    <w:rsid w:val="007A0EB1"/>
    <w:rsid w:val="007A547E"/>
    <w:rsid w:val="007A709E"/>
    <w:rsid w:val="007B72D3"/>
    <w:rsid w:val="007D24B9"/>
    <w:rsid w:val="007D4AF1"/>
    <w:rsid w:val="007F62D8"/>
    <w:rsid w:val="00813E43"/>
    <w:rsid w:val="008312A9"/>
    <w:rsid w:val="00834D06"/>
    <w:rsid w:val="008370C0"/>
    <w:rsid w:val="00837A73"/>
    <w:rsid w:val="008438A3"/>
    <w:rsid w:val="00851D37"/>
    <w:rsid w:val="00893889"/>
    <w:rsid w:val="008F76DC"/>
    <w:rsid w:val="00912387"/>
    <w:rsid w:val="00920FAE"/>
    <w:rsid w:val="00923A3A"/>
    <w:rsid w:val="009324D6"/>
    <w:rsid w:val="0093313E"/>
    <w:rsid w:val="009338BF"/>
    <w:rsid w:val="00934663"/>
    <w:rsid w:val="00947314"/>
    <w:rsid w:val="00972A55"/>
    <w:rsid w:val="0098050B"/>
    <w:rsid w:val="009A0070"/>
    <w:rsid w:val="009B530B"/>
    <w:rsid w:val="009C2EC5"/>
    <w:rsid w:val="009D27A9"/>
    <w:rsid w:val="00A56861"/>
    <w:rsid w:val="00A74C6E"/>
    <w:rsid w:val="00A83A32"/>
    <w:rsid w:val="00A84BA2"/>
    <w:rsid w:val="00A96D99"/>
    <w:rsid w:val="00AB6F94"/>
    <w:rsid w:val="00B07DD2"/>
    <w:rsid w:val="00B10379"/>
    <w:rsid w:val="00B17F24"/>
    <w:rsid w:val="00B515F4"/>
    <w:rsid w:val="00B859E2"/>
    <w:rsid w:val="00BB7681"/>
    <w:rsid w:val="00C0246A"/>
    <w:rsid w:val="00C03A9D"/>
    <w:rsid w:val="00C33D88"/>
    <w:rsid w:val="00C43C74"/>
    <w:rsid w:val="00C4637D"/>
    <w:rsid w:val="00C47EE8"/>
    <w:rsid w:val="00C55FA0"/>
    <w:rsid w:val="00C6305E"/>
    <w:rsid w:val="00C86A91"/>
    <w:rsid w:val="00C9500F"/>
    <w:rsid w:val="00CA6876"/>
    <w:rsid w:val="00CD4EB9"/>
    <w:rsid w:val="00D12BA2"/>
    <w:rsid w:val="00D20D07"/>
    <w:rsid w:val="00D407FE"/>
    <w:rsid w:val="00D6286A"/>
    <w:rsid w:val="00D62CFD"/>
    <w:rsid w:val="00D826AB"/>
    <w:rsid w:val="00DB0B1F"/>
    <w:rsid w:val="00DC1099"/>
    <w:rsid w:val="00DD0F71"/>
    <w:rsid w:val="00EB4DFE"/>
    <w:rsid w:val="00EB58E6"/>
    <w:rsid w:val="00EC1511"/>
    <w:rsid w:val="00ED2AC5"/>
    <w:rsid w:val="00ED6F3F"/>
    <w:rsid w:val="00EF5363"/>
    <w:rsid w:val="00EF7AA2"/>
    <w:rsid w:val="00F20536"/>
    <w:rsid w:val="00F27FA6"/>
    <w:rsid w:val="00F31DB4"/>
    <w:rsid w:val="00F41D89"/>
    <w:rsid w:val="00F479FB"/>
    <w:rsid w:val="00F5210E"/>
    <w:rsid w:val="00F54DE7"/>
    <w:rsid w:val="00FA365E"/>
    <w:rsid w:val="00FD081E"/>
    <w:rsid w:val="00FD4F58"/>
    <w:rsid w:val="00FD5A50"/>
    <w:rsid w:val="00FF57E7"/>
    <w:rsid w:val="00FF6209"/>
    <w:rsid w:val="0F9E7FB8"/>
    <w:rsid w:val="493D09F9"/>
    <w:rsid w:val="6D7716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94C0B3"/>
  <w15:docId w15:val="{16EEC372-D859-445D-B5A4-7BD493756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pPr>
        <w:spacing w:after="240" w:line="360" w:lineRule="auto"/>
      </w:pPr>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B6A7C"/>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59"/>
      <w:ind w:left="189" w:hanging="284"/>
      <w:outlineLvl w:val="0"/>
    </w:pPr>
    <w:rPr>
      <w:b/>
      <w:bCs/>
      <w:sz w:val="28"/>
      <w:szCs w:val="28"/>
    </w:rPr>
  </w:style>
  <w:style w:type="paragraph" w:styleId="Heading2">
    <w:name w:val="heading 2"/>
    <w:basedOn w:val="Normal"/>
    <w:next w:val="Normal"/>
    <w:uiPriority w:val="1"/>
    <w:qFormat/>
    <w:pPr>
      <w:ind w:left="106" w:right="203" w:firstLine="667"/>
      <w:jc w:val="both"/>
      <w:outlineLvl w:val="1"/>
    </w:pPr>
    <w:rPr>
      <w:sz w:val="26"/>
      <w:szCs w:val="26"/>
    </w:rPr>
  </w:style>
  <w:style w:type="paragraph" w:styleId="Heading3">
    <w:name w:val="heading 3"/>
    <w:basedOn w:val="Normal"/>
    <w:next w:val="Normal"/>
    <w:uiPriority w:val="1"/>
    <w:qFormat/>
    <w:pPr>
      <w:ind w:left="460"/>
      <w:outlineLvl w:val="2"/>
    </w:pPr>
    <w:rPr>
      <w:b/>
      <w:bCs/>
      <w:sz w:val="24"/>
      <w:szCs w:val="24"/>
    </w:rPr>
  </w:style>
  <w:style w:type="paragraph" w:styleId="Heading5">
    <w:name w:val="heading 5"/>
    <w:basedOn w:val="Normal"/>
    <w:next w:val="Normal"/>
    <w:link w:val="Heading5Char"/>
    <w:semiHidden/>
    <w:unhideWhenUsed/>
    <w:qFormat/>
    <w:rsid w:val="00C4637D"/>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4637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OC1">
    <w:name w:val="toc 1"/>
    <w:basedOn w:val="Normal"/>
    <w:next w:val="Normal"/>
    <w:uiPriority w:val="1"/>
    <w:qFormat/>
    <w:pPr>
      <w:spacing w:before="243"/>
      <w:ind w:left="965" w:hanging="846"/>
    </w:pPr>
    <w:rPr>
      <w:sz w:val="24"/>
      <w:szCs w:val="24"/>
    </w:rPr>
  </w:style>
  <w:style w:type="paragraph" w:styleId="TOC2">
    <w:name w:val="toc 2"/>
    <w:basedOn w:val="Normal"/>
    <w:next w:val="Normal"/>
    <w:uiPriority w:val="1"/>
    <w:qFormat/>
    <w:pPr>
      <w:spacing w:before="242"/>
      <w:ind w:left="1325" w:hanging="481"/>
    </w:pPr>
    <w:rPr>
      <w:sz w:val="24"/>
      <w:szCs w:val="24"/>
    </w:rPr>
  </w:style>
  <w:style w:type="paragraph" w:styleId="TOC3">
    <w:name w:val="toc 3"/>
    <w:basedOn w:val="Normal"/>
    <w:next w:val="Normal"/>
    <w:uiPriority w:val="1"/>
    <w:qFormat/>
    <w:pPr>
      <w:spacing w:before="238"/>
      <w:ind w:left="1325" w:hanging="423"/>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pPr>
      <w:spacing w:before="49" w:line="261" w:lineRule="exact"/>
      <w:ind w:left="101"/>
    </w:pPr>
  </w:style>
  <w:style w:type="table" w:styleId="TableGrid">
    <w:name w:val="Table Grid"/>
    <w:basedOn w:val="TableNormal"/>
    <w:uiPriority w:val="39"/>
    <w:rsid w:val="00C55FA0"/>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C55FA0"/>
    <w:pPr>
      <w:tabs>
        <w:tab w:val="center" w:pos="4513"/>
        <w:tab w:val="right" w:pos="9026"/>
      </w:tabs>
    </w:pPr>
  </w:style>
  <w:style w:type="character" w:customStyle="1" w:styleId="HeaderChar">
    <w:name w:val="Header Char"/>
    <w:basedOn w:val="DefaultParagraphFont"/>
    <w:link w:val="Header"/>
    <w:rsid w:val="00C55FA0"/>
    <w:rPr>
      <w:rFonts w:ascii="Times New Roman" w:eastAsia="Times New Roman" w:hAnsi="Times New Roman" w:cs="Times New Roman"/>
      <w:sz w:val="22"/>
      <w:szCs w:val="22"/>
      <w:lang w:val="en-US" w:eastAsia="en-US"/>
    </w:rPr>
  </w:style>
  <w:style w:type="paragraph" w:styleId="Footer">
    <w:name w:val="footer"/>
    <w:basedOn w:val="Normal"/>
    <w:link w:val="FooterChar"/>
    <w:rsid w:val="00C55FA0"/>
    <w:pPr>
      <w:tabs>
        <w:tab w:val="center" w:pos="4513"/>
        <w:tab w:val="right" w:pos="9026"/>
      </w:tabs>
    </w:pPr>
  </w:style>
  <w:style w:type="character" w:customStyle="1" w:styleId="FooterChar">
    <w:name w:val="Footer Char"/>
    <w:basedOn w:val="DefaultParagraphFont"/>
    <w:link w:val="Footer"/>
    <w:rsid w:val="00C55FA0"/>
    <w:rPr>
      <w:rFonts w:ascii="Times New Roman" w:eastAsia="Times New Roman" w:hAnsi="Times New Roman" w:cs="Times New Roman"/>
      <w:sz w:val="22"/>
      <w:szCs w:val="22"/>
      <w:lang w:val="en-US" w:eastAsia="en-US"/>
    </w:rPr>
  </w:style>
  <w:style w:type="character" w:customStyle="1" w:styleId="Heading5Char">
    <w:name w:val="Heading 5 Char"/>
    <w:basedOn w:val="DefaultParagraphFont"/>
    <w:link w:val="Heading5"/>
    <w:semiHidden/>
    <w:rsid w:val="00C4637D"/>
    <w:rPr>
      <w:rFonts w:asciiTheme="majorHAnsi" w:eastAsiaTheme="majorEastAsia" w:hAnsiTheme="majorHAnsi" w:cstheme="majorBidi"/>
      <w:color w:val="365F91" w:themeColor="accent1" w:themeShade="BF"/>
      <w:sz w:val="22"/>
      <w:szCs w:val="22"/>
      <w:lang w:val="en-US" w:eastAsia="en-US"/>
    </w:rPr>
  </w:style>
  <w:style w:type="character" w:customStyle="1" w:styleId="Heading6Char">
    <w:name w:val="Heading 6 Char"/>
    <w:basedOn w:val="DefaultParagraphFont"/>
    <w:link w:val="Heading6"/>
    <w:semiHidden/>
    <w:rsid w:val="00C4637D"/>
    <w:rPr>
      <w:rFonts w:asciiTheme="majorHAnsi" w:eastAsiaTheme="majorEastAsia" w:hAnsiTheme="majorHAnsi" w:cstheme="majorBidi"/>
      <w:color w:val="243F60" w:themeColor="accent1" w:themeShade="7F"/>
      <w:sz w:val="22"/>
      <w:szCs w:val="22"/>
      <w:lang w:val="en-US" w:eastAsia="en-US"/>
    </w:rPr>
  </w:style>
  <w:style w:type="character" w:customStyle="1" w:styleId="overflow-hidden">
    <w:name w:val="overflow-hidden"/>
    <w:basedOn w:val="DefaultParagraphFont"/>
    <w:rsid w:val="00FD4F58"/>
  </w:style>
  <w:style w:type="paragraph" w:styleId="z-TopofForm">
    <w:name w:val="HTML Top of Form"/>
    <w:basedOn w:val="Normal"/>
    <w:next w:val="Normal"/>
    <w:link w:val="z-TopofFormChar"/>
    <w:hidden/>
    <w:uiPriority w:val="99"/>
    <w:semiHidden/>
    <w:unhideWhenUsed/>
    <w:rsid w:val="00FD4F58"/>
    <w:pPr>
      <w:pBdr>
        <w:bottom w:val="single" w:sz="6" w:space="1" w:color="auto"/>
      </w:pBdr>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FD4F5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D4F58"/>
    <w:pPr>
      <w:pBdr>
        <w:top w:val="single" w:sz="6" w:space="1" w:color="auto"/>
      </w:pBdr>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FD4F58"/>
    <w:rPr>
      <w:rFonts w:ascii="Arial" w:eastAsia="Times New Roman" w:hAnsi="Arial" w:cs="Arial"/>
      <w:vanish/>
      <w:sz w:val="16"/>
      <w:szCs w:val="16"/>
    </w:rPr>
  </w:style>
  <w:style w:type="paragraph" w:styleId="ListBullet">
    <w:name w:val="List Bullet"/>
    <w:basedOn w:val="Normal"/>
    <w:rsid w:val="00437D33"/>
    <w:pPr>
      <w:numPr>
        <w:numId w:val="7"/>
      </w:numPr>
      <w:contextualSpacing/>
    </w:pPr>
  </w:style>
  <w:style w:type="character" w:styleId="Strong">
    <w:name w:val="Strong"/>
    <w:basedOn w:val="DefaultParagraphFont"/>
    <w:uiPriority w:val="22"/>
    <w:qFormat/>
    <w:rsid w:val="00134685"/>
    <w:rPr>
      <w:b/>
      <w:bCs/>
    </w:rPr>
  </w:style>
  <w:style w:type="paragraph" w:customStyle="1" w:styleId="paragraph">
    <w:name w:val="paragraph"/>
    <w:basedOn w:val="Normal"/>
    <w:rsid w:val="007A547E"/>
    <w:pPr>
      <w:spacing w:before="100" w:beforeAutospacing="1" w:after="100" w:afterAutospacing="1" w:line="240" w:lineRule="auto"/>
    </w:pPr>
    <w:rPr>
      <w:sz w:val="24"/>
      <w:szCs w:val="24"/>
      <w:lang w:val="en-IN" w:eastAsia="en-IN"/>
    </w:rPr>
  </w:style>
  <w:style w:type="character" w:customStyle="1" w:styleId="normaltextrun">
    <w:name w:val="normaltextrun"/>
    <w:basedOn w:val="DefaultParagraphFont"/>
    <w:rsid w:val="007A547E"/>
  </w:style>
  <w:style w:type="character" w:customStyle="1" w:styleId="eop">
    <w:name w:val="eop"/>
    <w:basedOn w:val="DefaultParagraphFont"/>
    <w:rsid w:val="007A547E"/>
  </w:style>
  <w:style w:type="paragraph" w:styleId="NormalWeb">
    <w:name w:val="Normal (Web)"/>
    <w:basedOn w:val="Normal"/>
    <w:uiPriority w:val="99"/>
    <w:unhideWhenUsed/>
    <w:rsid w:val="00541F16"/>
    <w:pPr>
      <w:spacing w:before="100" w:beforeAutospacing="1" w:after="100" w:afterAutospacing="1" w:line="240" w:lineRule="auto"/>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42319">
      <w:bodyDiv w:val="1"/>
      <w:marLeft w:val="0"/>
      <w:marRight w:val="0"/>
      <w:marTop w:val="0"/>
      <w:marBottom w:val="0"/>
      <w:divBdr>
        <w:top w:val="none" w:sz="0" w:space="0" w:color="auto"/>
        <w:left w:val="none" w:sz="0" w:space="0" w:color="auto"/>
        <w:bottom w:val="none" w:sz="0" w:space="0" w:color="auto"/>
        <w:right w:val="none" w:sz="0" w:space="0" w:color="auto"/>
      </w:divBdr>
    </w:div>
    <w:div w:id="43679649">
      <w:bodyDiv w:val="1"/>
      <w:marLeft w:val="0"/>
      <w:marRight w:val="0"/>
      <w:marTop w:val="0"/>
      <w:marBottom w:val="0"/>
      <w:divBdr>
        <w:top w:val="none" w:sz="0" w:space="0" w:color="auto"/>
        <w:left w:val="none" w:sz="0" w:space="0" w:color="auto"/>
        <w:bottom w:val="none" w:sz="0" w:space="0" w:color="auto"/>
        <w:right w:val="none" w:sz="0" w:space="0" w:color="auto"/>
      </w:divBdr>
    </w:div>
    <w:div w:id="110325275">
      <w:bodyDiv w:val="1"/>
      <w:marLeft w:val="0"/>
      <w:marRight w:val="0"/>
      <w:marTop w:val="0"/>
      <w:marBottom w:val="0"/>
      <w:divBdr>
        <w:top w:val="none" w:sz="0" w:space="0" w:color="auto"/>
        <w:left w:val="none" w:sz="0" w:space="0" w:color="auto"/>
        <w:bottom w:val="none" w:sz="0" w:space="0" w:color="auto"/>
        <w:right w:val="none" w:sz="0" w:space="0" w:color="auto"/>
      </w:divBdr>
      <w:divsChild>
        <w:div w:id="581333941">
          <w:marLeft w:val="0"/>
          <w:marRight w:val="0"/>
          <w:marTop w:val="0"/>
          <w:marBottom w:val="0"/>
          <w:divBdr>
            <w:top w:val="none" w:sz="0" w:space="0" w:color="auto"/>
            <w:left w:val="none" w:sz="0" w:space="0" w:color="auto"/>
            <w:bottom w:val="none" w:sz="0" w:space="0" w:color="auto"/>
            <w:right w:val="none" w:sz="0" w:space="0" w:color="auto"/>
          </w:divBdr>
          <w:divsChild>
            <w:div w:id="203755371">
              <w:marLeft w:val="0"/>
              <w:marRight w:val="0"/>
              <w:marTop w:val="0"/>
              <w:marBottom w:val="0"/>
              <w:divBdr>
                <w:top w:val="none" w:sz="0" w:space="0" w:color="auto"/>
                <w:left w:val="none" w:sz="0" w:space="0" w:color="auto"/>
                <w:bottom w:val="none" w:sz="0" w:space="0" w:color="auto"/>
                <w:right w:val="none" w:sz="0" w:space="0" w:color="auto"/>
              </w:divBdr>
            </w:div>
            <w:div w:id="1006665669">
              <w:marLeft w:val="0"/>
              <w:marRight w:val="0"/>
              <w:marTop w:val="0"/>
              <w:marBottom w:val="0"/>
              <w:divBdr>
                <w:top w:val="none" w:sz="0" w:space="0" w:color="auto"/>
                <w:left w:val="none" w:sz="0" w:space="0" w:color="auto"/>
                <w:bottom w:val="none" w:sz="0" w:space="0" w:color="auto"/>
                <w:right w:val="none" w:sz="0" w:space="0" w:color="auto"/>
              </w:divBdr>
            </w:div>
            <w:div w:id="1726022036">
              <w:marLeft w:val="0"/>
              <w:marRight w:val="0"/>
              <w:marTop w:val="0"/>
              <w:marBottom w:val="0"/>
              <w:divBdr>
                <w:top w:val="none" w:sz="0" w:space="0" w:color="auto"/>
                <w:left w:val="none" w:sz="0" w:space="0" w:color="auto"/>
                <w:bottom w:val="none" w:sz="0" w:space="0" w:color="auto"/>
                <w:right w:val="none" w:sz="0" w:space="0" w:color="auto"/>
              </w:divBdr>
            </w:div>
            <w:div w:id="311258588">
              <w:marLeft w:val="0"/>
              <w:marRight w:val="0"/>
              <w:marTop w:val="0"/>
              <w:marBottom w:val="0"/>
              <w:divBdr>
                <w:top w:val="none" w:sz="0" w:space="0" w:color="auto"/>
                <w:left w:val="none" w:sz="0" w:space="0" w:color="auto"/>
                <w:bottom w:val="none" w:sz="0" w:space="0" w:color="auto"/>
                <w:right w:val="none" w:sz="0" w:space="0" w:color="auto"/>
              </w:divBdr>
            </w:div>
            <w:div w:id="1184511908">
              <w:marLeft w:val="0"/>
              <w:marRight w:val="0"/>
              <w:marTop w:val="0"/>
              <w:marBottom w:val="0"/>
              <w:divBdr>
                <w:top w:val="none" w:sz="0" w:space="0" w:color="auto"/>
                <w:left w:val="none" w:sz="0" w:space="0" w:color="auto"/>
                <w:bottom w:val="none" w:sz="0" w:space="0" w:color="auto"/>
                <w:right w:val="none" w:sz="0" w:space="0" w:color="auto"/>
              </w:divBdr>
            </w:div>
            <w:div w:id="145364682">
              <w:marLeft w:val="0"/>
              <w:marRight w:val="0"/>
              <w:marTop w:val="0"/>
              <w:marBottom w:val="0"/>
              <w:divBdr>
                <w:top w:val="none" w:sz="0" w:space="0" w:color="auto"/>
                <w:left w:val="none" w:sz="0" w:space="0" w:color="auto"/>
                <w:bottom w:val="none" w:sz="0" w:space="0" w:color="auto"/>
                <w:right w:val="none" w:sz="0" w:space="0" w:color="auto"/>
              </w:divBdr>
            </w:div>
            <w:div w:id="1071998801">
              <w:marLeft w:val="0"/>
              <w:marRight w:val="0"/>
              <w:marTop w:val="0"/>
              <w:marBottom w:val="0"/>
              <w:divBdr>
                <w:top w:val="none" w:sz="0" w:space="0" w:color="auto"/>
                <w:left w:val="none" w:sz="0" w:space="0" w:color="auto"/>
                <w:bottom w:val="none" w:sz="0" w:space="0" w:color="auto"/>
                <w:right w:val="none" w:sz="0" w:space="0" w:color="auto"/>
              </w:divBdr>
            </w:div>
            <w:div w:id="1125809830">
              <w:marLeft w:val="0"/>
              <w:marRight w:val="0"/>
              <w:marTop w:val="0"/>
              <w:marBottom w:val="0"/>
              <w:divBdr>
                <w:top w:val="none" w:sz="0" w:space="0" w:color="auto"/>
                <w:left w:val="none" w:sz="0" w:space="0" w:color="auto"/>
                <w:bottom w:val="none" w:sz="0" w:space="0" w:color="auto"/>
                <w:right w:val="none" w:sz="0" w:space="0" w:color="auto"/>
              </w:divBdr>
            </w:div>
            <w:div w:id="321662783">
              <w:marLeft w:val="0"/>
              <w:marRight w:val="0"/>
              <w:marTop w:val="0"/>
              <w:marBottom w:val="0"/>
              <w:divBdr>
                <w:top w:val="none" w:sz="0" w:space="0" w:color="auto"/>
                <w:left w:val="none" w:sz="0" w:space="0" w:color="auto"/>
                <w:bottom w:val="none" w:sz="0" w:space="0" w:color="auto"/>
                <w:right w:val="none" w:sz="0" w:space="0" w:color="auto"/>
              </w:divBdr>
            </w:div>
          </w:divsChild>
        </w:div>
        <w:div w:id="465780270">
          <w:marLeft w:val="0"/>
          <w:marRight w:val="0"/>
          <w:marTop w:val="0"/>
          <w:marBottom w:val="0"/>
          <w:divBdr>
            <w:top w:val="none" w:sz="0" w:space="0" w:color="auto"/>
            <w:left w:val="none" w:sz="0" w:space="0" w:color="auto"/>
            <w:bottom w:val="none" w:sz="0" w:space="0" w:color="auto"/>
            <w:right w:val="none" w:sz="0" w:space="0" w:color="auto"/>
          </w:divBdr>
        </w:div>
      </w:divsChild>
    </w:div>
    <w:div w:id="113134847">
      <w:bodyDiv w:val="1"/>
      <w:marLeft w:val="0"/>
      <w:marRight w:val="0"/>
      <w:marTop w:val="0"/>
      <w:marBottom w:val="0"/>
      <w:divBdr>
        <w:top w:val="none" w:sz="0" w:space="0" w:color="auto"/>
        <w:left w:val="none" w:sz="0" w:space="0" w:color="auto"/>
        <w:bottom w:val="none" w:sz="0" w:space="0" w:color="auto"/>
        <w:right w:val="none" w:sz="0" w:space="0" w:color="auto"/>
      </w:divBdr>
    </w:div>
    <w:div w:id="126827561">
      <w:bodyDiv w:val="1"/>
      <w:marLeft w:val="0"/>
      <w:marRight w:val="0"/>
      <w:marTop w:val="0"/>
      <w:marBottom w:val="0"/>
      <w:divBdr>
        <w:top w:val="none" w:sz="0" w:space="0" w:color="auto"/>
        <w:left w:val="none" w:sz="0" w:space="0" w:color="auto"/>
        <w:bottom w:val="none" w:sz="0" w:space="0" w:color="auto"/>
        <w:right w:val="none" w:sz="0" w:space="0" w:color="auto"/>
      </w:divBdr>
      <w:divsChild>
        <w:div w:id="1244486702">
          <w:marLeft w:val="0"/>
          <w:marRight w:val="0"/>
          <w:marTop w:val="0"/>
          <w:marBottom w:val="0"/>
          <w:divBdr>
            <w:top w:val="none" w:sz="0" w:space="0" w:color="auto"/>
            <w:left w:val="none" w:sz="0" w:space="0" w:color="auto"/>
            <w:bottom w:val="none" w:sz="0" w:space="0" w:color="auto"/>
            <w:right w:val="none" w:sz="0" w:space="0" w:color="auto"/>
          </w:divBdr>
          <w:divsChild>
            <w:div w:id="2083552740">
              <w:marLeft w:val="0"/>
              <w:marRight w:val="0"/>
              <w:marTop w:val="0"/>
              <w:marBottom w:val="0"/>
              <w:divBdr>
                <w:top w:val="none" w:sz="0" w:space="0" w:color="auto"/>
                <w:left w:val="none" w:sz="0" w:space="0" w:color="auto"/>
                <w:bottom w:val="none" w:sz="0" w:space="0" w:color="auto"/>
                <w:right w:val="none" w:sz="0" w:space="0" w:color="auto"/>
              </w:divBdr>
              <w:divsChild>
                <w:div w:id="2109809813">
                  <w:marLeft w:val="0"/>
                  <w:marRight w:val="0"/>
                  <w:marTop w:val="0"/>
                  <w:marBottom w:val="0"/>
                  <w:divBdr>
                    <w:top w:val="none" w:sz="0" w:space="0" w:color="auto"/>
                    <w:left w:val="none" w:sz="0" w:space="0" w:color="auto"/>
                    <w:bottom w:val="none" w:sz="0" w:space="0" w:color="auto"/>
                    <w:right w:val="none" w:sz="0" w:space="0" w:color="auto"/>
                  </w:divBdr>
                  <w:divsChild>
                    <w:div w:id="1869414423">
                      <w:marLeft w:val="0"/>
                      <w:marRight w:val="0"/>
                      <w:marTop w:val="0"/>
                      <w:marBottom w:val="0"/>
                      <w:divBdr>
                        <w:top w:val="none" w:sz="0" w:space="0" w:color="auto"/>
                        <w:left w:val="none" w:sz="0" w:space="0" w:color="auto"/>
                        <w:bottom w:val="none" w:sz="0" w:space="0" w:color="auto"/>
                        <w:right w:val="none" w:sz="0" w:space="0" w:color="auto"/>
                      </w:divBdr>
                      <w:divsChild>
                        <w:div w:id="2041856244">
                          <w:marLeft w:val="0"/>
                          <w:marRight w:val="0"/>
                          <w:marTop w:val="0"/>
                          <w:marBottom w:val="0"/>
                          <w:divBdr>
                            <w:top w:val="none" w:sz="0" w:space="0" w:color="auto"/>
                            <w:left w:val="none" w:sz="0" w:space="0" w:color="auto"/>
                            <w:bottom w:val="none" w:sz="0" w:space="0" w:color="auto"/>
                            <w:right w:val="none" w:sz="0" w:space="0" w:color="auto"/>
                          </w:divBdr>
                          <w:divsChild>
                            <w:div w:id="509682333">
                              <w:marLeft w:val="0"/>
                              <w:marRight w:val="0"/>
                              <w:marTop w:val="0"/>
                              <w:marBottom w:val="0"/>
                              <w:divBdr>
                                <w:top w:val="none" w:sz="0" w:space="0" w:color="auto"/>
                                <w:left w:val="none" w:sz="0" w:space="0" w:color="auto"/>
                                <w:bottom w:val="none" w:sz="0" w:space="0" w:color="auto"/>
                                <w:right w:val="none" w:sz="0" w:space="0" w:color="auto"/>
                              </w:divBdr>
                              <w:divsChild>
                                <w:div w:id="1145976239">
                                  <w:marLeft w:val="0"/>
                                  <w:marRight w:val="0"/>
                                  <w:marTop w:val="0"/>
                                  <w:marBottom w:val="0"/>
                                  <w:divBdr>
                                    <w:top w:val="none" w:sz="0" w:space="0" w:color="auto"/>
                                    <w:left w:val="none" w:sz="0" w:space="0" w:color="auto"/>
                                    <w:bottom w:val="none" w:sz="0" w:space="0" w:color="auto"/>
                                    <w:right w:val="none" w:sz="0" w:space="0" w:color="auto"/>
                                  </w:divBdr>
                                  <w:divsChild>
                                    <w:div w:id="274797764">
                                      <w:marLeft w:val="0"/>
                                      <w:marRight w:val="0"/>
                                      <w:marTop w:val="0"/>
                                      <w:marBottom w:val="0"/>
                                      <w:divBdr>
                                        <w:top w:val="none" w:sz="0" w:space="0" w:color="auto"/>
                                        <w:left w:val="none" w:sz="0" w:space="0" w:color="auto"/>
                                        <w:bottom w:val="none" w:sz="0" w:space="0" w:color="auto"/>
                                        <w:right w:val="none" w:sz="0" w:space="0" w:color="auto"/>
                                      </w:divBdr>
                                      <w:divsChild>
                                        <w:div w:id="1220942639">
                                          <w:marLeft w:val="0"/>
                                          <w:marRight w:val="0"/>
                                          <w:marTop w:val="0"/>
                                          <w:marBottom w:val="0"/>
                                          <w:divBdr>
                                            <w:top w:val="none" w:sz="0" w:space="0" w:color="auto"/>
                                            <w:left w:val="none" w:sz="0" w:space="0" w:color="auto"/>
                                            <w:bottom w:val="none" w:sz="0" w:space="0" w:color="auto"/>
                                            <w:right w:val="none" w:sz="0" w:space="0" w:color="auto"/>
                                          </w:divBdr>
                                          <w:divsChild>
                                            <w:div w:id="549076371">
                                              <w:marLeft w:val="0"/>
                                              <w:marRight w:val="0"/>
                                              <w:marTop w:val="0"/>
                                              <w:marBottom w:val="0"/>
                                              <w:divBdr>
                                                <w:top w:val="none" w:sz="0" w:space="0" w:color="auto"/>
                                                <w:left w:val="none" w:sz="0" w:space="0" w:color="auto"/>
                                                <w:bottom w:val="none" w:sz="0" w:space="0" w:color="auto"/>
                                                <w:right w:val="none" w:sz="0" w:space="0" w:color="auto"/>
                                              </w:divBdr>
                                              <w:divsChild>
                                                <w:div w:id="1120537525">
                                                  <w:marLeft w:val="0"/>
                                                  <w:marRight w:val="0"/>
                                                  <w:marTop w:val="0"/>
                                                  <w:marBottom w:val="0"/>
                                                  <w:divBdr>
                                                    <w:top w:val="none" w:sz="0" w:space="0" w:color="auto"/>
                                                    <w:left w:val="none" w:sz="0" w:space="0" w:color="auto"/>
                                                    <w:bottom w:val="none" w:sz="0" w:space="0" w:color="auto"/>
                                                    <w:right w:val="none" w:sz="0" w:space="0" w:color="auto"/>
                                                  </w:divBdr>
                                                  <w:divsChild>
                                                    <w:div w:id="17532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6147">
                                          <w:marLeft w:val="0"/>
                                          <w:marRight w:val="0"/>
                                          <w:marTop w:val="0"/>
                                          <w:marBottom w:val="0"/>
                                          <w:divBdr>
                                            <w:top w:val="none" w:sz="0" w:space="0" w:color="auto"/>
                                            <w:left w:val="none" w:sz="0" w:space="0" w:color="auto"/>
                                            <w:bottom w:val="none" w:sz="0" w:space="0" w:color="auto"/>
                                            <w:right w:val="none" w:sz="0" w:space="0" w:color="auto"/>
                                          </w:divBdr>
                                          <w:divsChild>
                                            <w:div w:id="7879906">
                                              <w:marLeft w:val="0"/>
                                              <w:marRight w:val="0"/>
                                              <w:marTop w:val="0"/>
                                              <w:marBottom w:val="0"/>
                                              <w:divBdr>
                                                <w:top w:val="none" w:sz="0" w:space="0" w:color="auto"/>
                                                <w:left w:val="none" w:sz="0" w:space="0" w:color="auto"/>
                                                <w:bottom w:val="none" w:sz="0" w:space="0" w:color="auto"/>
                                                <w:right w:val="none" w:sz="0" w:space="0" w:color="auto"/>
                                              </w:divBdr>
                                              <w:divsChild>
                                                <w:div w:id="15832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771848">
          <w:marLeft w:val="0"/>
          <w:marRight w:val="0"/>
          <w:marTop w:val="0"/>
          <w:marBottom w:val="0"/>
          <w:divBdr>
            <w:top w:val="none" w:sz="0" w:space="0" w:color="auto"/>
            <w:left w:val="none" w:sz="0" w:space="0" w:color="auto"/>
            <w:bottom w:val="none" w:sz="0" w:space="0" w:color="auto"/>
            <w:right w:val="none" w:sz="0" w:space="0" w:color="auto"/>
          </w:divBdr>
          <w:divsChild>
            <w:div w:id="1563714527">
              <w:marLeft w:val="0"/>
              <w:marRight w:val="0"/>
              <w:marTop w:val="0"/>
              <w:marBottom w:val="0"/>
              <w:divBdr>
                <w:top w:val="none" w:sz="0" w:space="0" w:color="auto"/>
                <w:left w:val="none" w:sz="0" w:space="0" w:color="auto"/>
                <w:bottom w:val="none" w:sz="0" w:space="0" w:color="auto"/>
                <w:right w:val="none" w:sz="0" w:space="0" w:color="auto"/>
              </w:divBdr>
              <w:divsChild>
                <w:div w:id="400173481">
                  <w:marLeft w:val="0"/>
                  <w:marRight w:val="0"/>
                  <w:marTop w:val="0"/>
                  <w:marBottom w:val="0"/>
                  <w:divBdr>
                    <w:top w:val="none" w:sz="0" w:space="0" w:color="auto"/>
                    <w:left w:val="none" w:sz="0" w:space="0" w:color="auto"/>
                    <w:bottom w:val="none" w:sz="0" w:space="0" w:color="auto"/>
                    <w:right w:val="none" w:sz="0" w:space="0" w:color="auto"/>
                  </w:divBdr>
                  <w:divsChild>
                    <w:div w:id="17325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666436">
      <w:bodyDiv w:val="1"/>
      <w:marLeft w:val="0"/>
      <w:marRight w:val="0"/>
      <w:marTop w:val="0"/>
      <w:marBottom w:val="0"/>
      <w:divBdr>
        <w:top w:val="none" w:sz="0" w:space="0" w:color="auto"/>
        <w:left w:val="none" w:sz="0" w:space="0" w:color="auto"/>
        <w:bottom w:val="none" w:sz="0" w:space="0" w:color="auto"/>
        <w:right w:val="none" w:sz="0" w:space="0" w:color="auto"/>
      </w:divBdr>
      <w:divsChild>
        <w:div w:id="1503084559">
          <w:marLeft w:val="0"/>
          <w:marRight w:val="0"/>
          <w:marTop w:val="0"/>
          <w:marBottom w:val="0"/>
          <w:divBdr>
            <w:top w:val="none" w:sz="0" w:space="0" w:color="auto"/>
            <w:left w:val="none" w:sz="0" w:space="0" w:color="auto"/>
            <w:bottom w:val="none" w:sz="0" w:space="0" w:color="auto"/>
            <w:right w:val="none" w:sz="0" w:space="0" w:color="auto"/>
          </w:divBdr>
          <w:divsChild>
            <w:div w:id="813914931">
              <w:marLeft w:val="0"/>
              <w:marRight w:val="0"/>
              <w:marTop w:val="0"/>
              <w:marBottom w:val="0"/>
              <w:divBdr>
                <w:top w:val="none" w:sz="0" w:space="0" w:color="auto"/>
                <w:left w:val="none" w:sz="0" w:space="0" w:color="auto"/>
                <w:bottom w:val="none" w:sz="0" w:space="0" w:color="auto"/>
                <w:right w:val="none" w:sz="0" w:space="0" w:color="auto"/>
              </w:divBdr>
              <w:divsChild>
                <w:div w:id="524945323">
                  <w:marLeft w:val="0"/>
                  <w:marRight w:val="0"/>
                  <w:marTop w:val="0"/>
                  <w:marBottom w:val="0"/>
                  <w:divBdr>
                    <w:top w:val="none" w:sz="0" w:space="0" w:color="auto"/>
                    <w:left w:val="none" w:sz="0" w:space="0" w:color="auto"/>
                    <w:bottom w:val="none" w:sz="0" w:space="0" w:color="auto"/>
                    <w:right w:val="none" w:sz="0" w:space="0" w:color="auto"/>
                  </w:divBdr>
                  <w:divsChild>
                    <w:div w:id="33890837">
                      <w:marLeft w:val="0"/>
                      <w:marRight w:val="0"/>
                      <w:marTop w:val="0"/>
                      <w:marBottom w:val="0"/>
                      <w:divBdr>
                        <w:top w:val="none" w:sz="0" w:space="0" w:color="auto"/>
                        <w:left w:val="none" w:sz="0" w:space="0" w:color="auto"/>
                        <w:bottom w:val="none" w:sz="0" w:space="0" w:color="auto"/>
                        <w:right w:val="none" w:sz="0" w:space="0" w:color="auto"/>
                      </w:divBdr>
                      <w:divsChild>
                        <w:div w:id="1833108671">
                          <w:marLeft w:val="0"/>
                          <w:marRight w:val="0"/>
                          <w:marTop w:val="0"/>
                          <w:marBottom w:val="0"/>
                          <w:divBdr>
                            <w:top w:val="none" w:sz="0" w:space="0" w:color="auto"/>
                            <w:left w:val="none" w:sz="0" w:space="0" w:color="auto"/>
                            <w:bottom w:val="none" w:sz="0" w:space="0" w:color="auto"/>
                            <w:right w:val="none" w:sz="0" w:space="0" w:color="auto"/>
                          </w:divBdr>
                          <w:divsChild>
                            <w:div w:id="848368914">
                              <w:marLeft w:val="0"/>
                              <w:marRight w:val="0"/>
                              <w:marTop w:val="0"/>
                              <w:marBottom w:val="0"/>
                              <w:divBdr>
                                <w:top w:val="none" w:sz="0" w:space="0" w:color="auto"/>
                                <w:left w:val="none" w:sz="0" w:space="0" w:color="auto"/>
                                <w:bottom w:val="none" w:sz="0" w:space="0" w:color="auto"/>
                                <w:right w:val="none" w:sz="0" w:space="0" w:color="auto"/>
                              </w:divBdr>
                              <w:divsChild>
                                <w:div w:id="1553078625">
                                  <w:marLeft w:val="0"/>
                                  <w:marRight w:val="0"/>
                                  <w:marTop w:val="0"/>
                                  <w:marBottom w:val="0"/>
                                  <w:divBdr>
                                    <w:top w:val="none" w:sz="0" w:space="0" w:color="auto"/>
                                    <w:left w:val="none" w:sz="0" w:space="0" w:color="auto"/>
                                    <w:bottom w:val="none" w:sz="0" w:space="0" w:color="auto"/>
                                    <w:right w:val="none" w:sz="0" w:space="0" w:color="auto"/>
                                  </w:divBdr>
                                  <w:divsChild>
                                    <w:div w:id="77583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2121">
                          <w:marLeft w:val="0"/>
                          <w:marRight w:val="0"/>
                          <w:marTop w:val="0"/>
                          <w:marBottom w:val="0"/>
                          <w:divBdr>
                            <w:top w:val="none" w:sz="0" w:space="0" w:color="auto"/>
                            <w:left w:val="none" w:sz="0" w:space="0" w:color="auto"/>
                            <w:bottom w:val="none" w:sz="0" w:space="0" w:color="auto"/>
                            <w:right w:val="none" w:sz="0" w:space="0" w:color="auto"/>
                          </w:divBdr>
                          <w:divsChild>
                            <w:div w:id="1165049673">
                              <w:marLeft w:val="0"/>
                              <w:marRight w:val="0"/>
                              <w:marTop w:val="0"/>
                              <w:marBottom w:val="0"/>
                              <w:divBdr>
                                <w:top w:val="none" w:sz="0" w:space="0" w:color="auto"/>
                                <w:left w:val="none" w:sz="0" w:space="0" w:color="auto"/>
                                <w:bottom w:val="none" w:sz="0" w:space="0" w:color="auto"/>
                                <w:right w:val="none" w:sz="0" w:space="0" w:color="auto"/>
                              </w:divBdr>
                              <w:divsChild>
                                <w:div w:id="72175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88186">
      <w:bodyDiv w:val="1"/>
      <w:marLeft w:val="0"/>
      <w:marRight w:val="0"/>
      <w:marTop w:val="0"/>
      <w:marBottom w:val="0"/>
      <w:divBdr>
        <w:top w:val="none" w:sz="0" w:space="0" w:color="auto"/>
        <w:left w:val="none" w:sz="0" w:space="0" w:color="auto"/>
        <w:bottom w:val="none" w:sz="0" w:space="0" w:color="auto"/>
        <w:right w:val="none" w:sz="0" w:space="0" w:color="auto"/>
      </w:divBdr>
      <w:divsChild>
        <w:div w:id="324288470">
          <w:marLeft w:val="0"/>
          <w:marRight w:val="0"/>
          <w:marTop w:val="0"/>
          <w:marBottom w:val="0"/>
          <w:divBdr>
            <w:top w:val="none" w:sz="0" w:space="0" w:color="auto"/>
            <w:left w:val="none" w:sz="0" w:space="0" w:color="auto"/>
            <w:bottom w:val="none" w:sz="0" w:space="0" w:color="auto"/>
            <w:right w:val="none" w:sz="0" w:space="0" w:color="auto"/>
          </w:divBdr>
          <w:divsChild>
            <w:div w:id="1319726298">
              <w:marLeft w:val="0"/>
              <w:marRight w:val="0"/>
              <w:marTop w:val="0"/>
              <w:marBottom w:val="0"/>
              <w:divBdr>
                <w:top w:val="none" w:sz="0" w:space="0" w:color="auto"/>
                <w:left w:val="none" w:sz="0" w:space="0" w:color="auto"/>
                <w:bottom w:val="none" w:sz="0" w:space="0" w:color="auto"/>
                <w:right w:val="none" w:sz="0" w:space="0" w:color="auto"/>
              </w:divBdr>
              <w:divsChild>
                <w:div w:id="1143810690">
                  <w:marLeft w:val="0"/>
                  <w:marRight w:val="0"/>
                  <w:marTop w:val="0"/>
                  <w:marBottom w:val="0"/>
                  <w:divBdr>
                    <w:top w:val="none" w:sz="0" w:space="0" w:color="auto"/>
                    <w:left w:val="none" w:sz="0" w:space="0" w:color="auto"/>
                    <w:bottom w:val="none" w:sz="0" w:space="0" w:color="auto"/>
                    <w:right w:val="none" w:sz="0" w:space="0" w:color="auto"/>
                  </w:divBdr>
                  <w:divsChild>
                    <w:div w:id="1991134142">
                      <w:marLeft w:val="0"/>
                      <w:marRight w:val="0"/>
                      <w:marTop w:val="0"/>
                      <w:marBottom w:val="0"/>
                      <w:divBdr>
                        <w:top w:val="none" w:sz="0" w:space="0" w:color="auto"/>
                        <w:left w:val="none" w:sz="0" w:space="0" w:color="auto"/>
                        <w:bottom w:val="none" w:sz="0" w:space="0" w:color="auto"/>
                        <w:right w:val="none" w:sz="0" w:space="0" w:color="auto"/>
                      </w:divBdr>
                      <w:divsChild>
                        <w:div w:id="1756704814">
                          <w:marLeft w:val="0"/>
                          <w:marRight w:val="0"/>
                          <w:marTop w:val="0"/>
                          <w:marBottom w:val="0"/>
                          <w:divBdr>
                            <w:top w:val="none" w:sz="0" w:space="0" w:color="auto"/>
                            <w:left w:val="none" w:sz="0" w:space="0" w:color="auto"/>
                            <w:bottom w:val="none" w:sz="0" w:space="0" w:color="auto"/>
                            <w:right w:val="none" w:sz="0" w:space="0" w:color="auto"/>
                          </w:divBdr>
                          <w:divsChild>
                            <w:div w:id="1664627008">
                              <w:marLeft w:val="0"/>
                              <w:marRight w:val="0"/>
                              <w:marTop w:val="0"/>
                              <w:marBottom w:val="0"/>
                              <w:divBdr>
                                <w:top w:val="none" w:sz="0" w:space="0" w:color="auto"/>
                                <w:left w:val="none" w:sz="0" w:space="0" w:color="auto"/>
                                <w:bottom w:val="none" w:sz="0" w:space="0" w:color="auto"/>
                                <w:right w:val="none" w:sz="0" w:space="0" w:color="auto"/>
                              </w:divBdr>
                              <w:divsChild>
                                <w:div w:id="1964386106">
                                  <w:marLeft w:val="0"/>
                                  <w:marRight w:val="0"/>
                                  <w:marTop w:val="0"/>
                                  <w:marBottom w:val="0"/>
                                  <w:divBdr>
                                    <w:top w:val="none" w:sz="0" w:space="0" w:color="auto"/>
                                    <w:left w:val="none" w:sz="0" w:space="0" w:color="auto"/>
                                    <w:bottom w:val="none" w:sz="0" w:space="0" w:color="auto"/>
                                    <w:right w:val="none" w:sz="0" w:space="0" w:color="auto"/>
                                  </w:divBdr>
                                  <w:divsChild>
                                    <w:div w:id="13800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1162">
                          <w:marLeft w:val="0"/>
                          <w:marRight w:val="0"/>
                          <w:marTop w:val="0"/>
                          <w:marBottom w:val="0"/>
                          <w:divBdr>
                            <w:top w:val="none" w:sz="0" w:space="0" w:color="auto"/>
                            <w:left w:val="none" w:sz="0" w:space="0" w:color="auto"/>
                            <w:bottom w:val="none" w:sz="0" w:space="0" w:color="auto"/>
                            <w:right w:val="none" w:sz="0" w:space="0" w:color="auto"/>
                          </w:divBdr>
                          <w:divsChild>
                            <w:div w:id="1724407921">
                              <w:marLeft w:val="0"/>
                              <w:marRight w:val="0"/>
                              <w:marTop w:val="0"/>
                              <w:marBottom w:val="0"/>
                              <w:divBdr>
                                <w:top w:val="none" w:sz="0" w:space="0" w:color="auto"/>
                                <w:left w:val="none" w:sz="0" w:space="0" w:color="auto"/>
                                <w:bottom w:val="none" w:sz="0" w:space="0" w:color="auto"/>
                                <w:right w:val="none" w:sz="0" w:space="0" w:color="auto"/>
                              </w:divBdr>
                              <w:divsChild>
                                <w:div w:id="18610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633394">
      <w:bodyDiv w:val="1"/>
      <w:marLeft w:val="0"/>
      <w:marRight w:val="0"/>
      <w:marTop w:val="0"/>
      <w:marBottom w:val="0"/>
      <w:divBdr>
        <w:top w:val="none" w:sz="0" w:space="0" w:color="auto"/>
        <w:left w:val="none" w:sz="0" w:space="0" w:color="auto"/>
        <w:bottom w:val="none" w:sz="0" w:space="0" w:color="auto"/>
        <w:right w:val="none" w:sz="0" w:space="0" w:color="auto"/>
      </w:divBdr>
    </w:div>
    <w:div w:id="377514927">
      <w:bodyDiv w:val="1"/>
      <w:marLeft w:val="0"/>
      <w:marRight w:val="0"/>
      <w:marTop w:val="0"/>
      <w:marBottom w:val="0"/>
      <w:divBdr>
        <w:top w:val="none" w:sz="0" w:space="0" w:color="auto"/>
        <w:left w:val="none" w:sz="0" w:space="0" w:color="auto"/>
        <w:bottom w:val="none" w:sz="0" w:space="0" w:color="auto"/>
        <w:right w:val="none" w:sz="0" w:space="0" w:color="auto"/>
      </w:divBdr>
    </w:div>
    <w:div w:id="378476753">
      <w:bodyDiv w:val="1"/>
      <w:marLeft w:val="0"/>
      <w:marRight w:val="0"/>
      <w:marTop w:val="0"/>
      <w:marBottom w:val="0"/>
      <w:divBdr>
        <w:top w:val="none" w:sz="0" w:space="0" w:color="auto"/>
        <w:left w:val="none" w:sz="0" w:space="0" w:color="auto"/>
        <w:bottom w:val="none" w:sz="0" w:space="0" w:color="auto"/>
        <w:right w:val="none" w:sz="0" w:space="0" w:color="auto"/>
      </w:divBdr>
    </w:div>
    <w:div w:id="385565721">
      <w:bodyDiv w:val="1"/>
      <w:marLeft w:val="0"/>
      <w:marRight w:val="0"/>
      <w:marTop w:val="0"/>
      <w:marBottom w:val="0"/>
      <w:divBdr>
        <w:top w:val="none" w:sz="0" w:space="0" w:color="auto"/>
        <w:left w:val="none" w:sz="0" w:space="0" w:color="auto"/>
        <w:bottom w:val="none" w:sz="0" w:space="0" w:color="auto"/>
        <w:right w:val="none" w:sz="0" w:space="0" w:color="auto"/>
      </w:divBdr>
    </w:div>
    <w:div w:id="401677175">
      <w:bodyDiv w:val="1"/>
      <w:marLeft w:val="0"/>
      <w:marRight w:val="0"/>
      <w:marTop w:val="0"/>
      <w:marBottom w:val="0"/>
      <w:divBdr>
        <w:top w:val="none" w:sz="0" w:space="0" w:color="auto"/>
        <w:left w:val="none" w:sz="0" w:space="0" w:color="auto"/>
        <w:bottom w:val="none" w:sz="0" w:space="0" w:color="auto"/>
        <w:right w:val="none" w:sz="0" w:space="0" w:color="auto"/>
      </w:divBdr>
    </w:div>
    <w:div w:id="494152398">
      <w:bodyDiv w:val="1"/>
      <w:marLeft w:val="0"/>
      <w:marRight w:val="0"/>
      <w:marTop w:val="0"/>
      <w:marBottom w:val="0"/>
      <w:divBdr>
        <w:top w:val="none" w:sz="0" w:space="0" w:color="auto"/>
        <w:left w:val="none" w:sz="0" w:space="0" w:color="auto"/>
        <w:bottom w:val="none" w:sz="0" w:space="0" w:color="auto"/>
        <w:right w:val="none" w:sz="0" w:space="0" w:color="auto"/>
      </w:divBdr>
    </w:div>
    <w:div w:id="507452509">
      <w:bodyDiv w:val="1"/>
      <w:marLeft w:val="0"/>
      <w:marRight w:val="0"/>
      <w:marTop w:val="0"/>
      <w:marBottom w:val="0"/>
      <w:divBdr>
        <w:top w:val="none" w:sz="0" w:space="0" w:color="auto"/>
        <w:left w:val="none" w:sz="0" w:space="0" w:color="auto"/>
        <w:bottom w:val="none" w:sz="0" w:space="0" w:color="auto"/>
        <w:right w:val="none" w:sz="0" w:space="0" w:color="auto"/>
      </w:divBdr>
      <w:divsChild>
        <w:div w:id="461194149">
          <w:marLeft w:val="0"/>
          <w:marRight w:val="0"/>
          <w:marTop w:val="0"/>
          <w:marBottom w:val="0"/>
          <w:divBdr>
            <w:top w:val="none" w:sz="0" w:space="0" w:color="auto"/>
            <w:left w:val="none" w:sz="0" w:space="0" w:color="auto"/>
            <w:bottom w:val="none" w:sz="0" w:space="0" w:color="auto"/>
            <w:right w:val="none" w:sz="0" w:space="0" w:color="auto"/>
          </w:divBdr>
          <w:divsChild>
            <w:div w:id="1608003658">
              <w:marLeft w:val="0"/>
              <w:marRight w:val="0"/>
              <w:marTop w:val="0"/>
              <w:marBottom w:val="0"/>
              <w:divBdr>
                <w:top w:val="none" w:sz="0" w:space="0" w:color="auto"/>
                <w:left w:val="none" w:sz="0" w:space="0" w:color="auto"/>
                <w:bottom w:val="none" w:sz="0" w:space="0" w:color="auto"/>
                <w:right w:val="none" w:sz="0" w:space="0" w:color="auto"/>
              </w:divBdr>
              <w:divsChild>
                <w:div w:id="31619119">
                  <w:marLeft w:val="0"/>
                  <w:marRight w:val="0"/>
                  <w:marTop w:val="0"/>
                  <w:marBottom w:val="0"/>
                  <w:divBdr>
                    <w:top w:val="none" w:sz="0" w:space="0" w:color="auto"/>
                    <w:left w:val="none" w:sz="0" w:space="0" w:color="auto"/>
                    <w:bottom w:val="none" w:sz="0" w:space="0" w:color="auto"/>
                    <w:right w:val="none" w:sz="0" w:space="0" w:color="auto"/>
                  </w:divBdr>
                  <w:divsChild>
                    <w:div w:id="1152258293">
                      <w:marLeft w:val="0"/>
                      <w:marRight w:val="0"/>
                      <w:marTop w:val="0"/>
                      <w:marBottom w:val="0"/>
                      <w:divBdr>
                        <w:top w:val="none" w:sz="0" w:space="0" w:color="auto"/>
                        <w:left w:val="none" w:sz="0" w:space="0" w:color="auto"/>
                        <w:bottom w:val="none" w:sz="0" w:space="0" w:color="auto"/>
                        <w:right w:val="none" w:sz="0" w:space="0" w:color="auto"/>
                      </w:divBdr>
                      <w:divsChild>
                        <w:div w:id="1112746492">
                          <w:marLeft w:val="0"/>
                          <w:marRight w:val="0"/>
                          <w:marTop w:val="0"/>
                          <w:marBottom w:val="0"/>
                          <w:divBdr>
                            <w:top w:val="none" w:sz="0" w:space="0" w:color="auto"/>
                            <w:left w:val="none" w:sz="0" w:space="0" w:color="auto"/>
                            <w:bottom w:val="none" w:sz="0" w:space="0" w:color="auto"/>
                            <w:right w:val="none" w:sz="0" w:space="0" w:color="auto"/>
                          </w:divBdr>
                          <w:divsChild>
                            <w:div w:id="1562059333">
                              <w:marLeft w:val="0"/>
                              <w:marRight w:val="0"/>
                              <w:marTop w:val="0"/>
                              <w:marBottom w:val="0"/>
                              <w:divBdr>
                                <w:top w:val="none" w:sz="0" w:space="0" w:color="auto"/>
                                <w:left w:val="none" w:sz="0" w:space="0" w:color="auto"/>
                                <w:bottom w:val="none" w:sz="0" w:space="0" w:color="auto"/>
                                <w:right w:val="none" w:sz="0" w:space="0" w:color="auto"/>
                              </w:divBdr>
                              <w:divsChild>
                                <w:div w:id="2092699798">
                                  <w:marLeft w:val="0"/>
                                  <w:marRight w:val="0"/>
                                  <w:marTop w:val="0"/>
                                  <w:marBottom w:val="0"/>
                                  <w:divBdr>
                                    <w:top w:val="none" w:sz="0" w:space="0" w:color="auto"/>
                                    <w:left w:val="none" w:sz="0" w:space="0" w:color="auto"/>
                                    <w:bottom w:val="none" w:sz="0" w:space="0" w:color="auto"/>
                                    <w:right w:val="none" w:sz="0" w:space="0" w:color="auto"/>
                                  </w:divBdr>
                                  <w:divsChild>
                                    <w:div w:id="793255407">
                                      <w:marLeft w:val="0"/>
                                      <w:marRight w:val="0"/>
                                      <w:marTop w:val="0"/>
                                      <w:marBottom w:val="0"/>
                                      <w:divBdr>
                                        <w:top w:val="none" w:sz="0" w:space="0" w:color="auto"/>
                                        <w:left w:val="none" w:sz="0" w:space="0" w:color="auto"/>
                                        <w:bottom w:val="none" w:sz="0" w:space="0" w:color="auto"/>
                                        <w:right w:val="none" w:sz="0" w:space="0" w:color="auto"/>
                                      </w:divBdr>
                                      <w:divsChild>
                                        <w:div w:id="1640302524">
                                          <w:marLeft w:val="0"/>
                                          <w:marRight w:val="0"/>
                                          <w:marTop w:val="0"/>
                                          <w:marBottom w:val="0"/>
                                          <w:divBdr>
                                            <w:top w:val="none" w:sz="0" w:space="0" w:color="auto"/>
                                            <w:left w:val="none" w:sz="0" w:space="0" w:color="auto"/>
                                            <w:bottom w:val="none" w:sz="0" w:space="0" w:color="auto"/>
                                            <w:right w:val="none" w:sz="0" w:space="0" w:color="auto"/>
                                          </w:divBdr>
                                          <w:divsChild>
                                            <w:div w:id="1126191733">
                                              <w:marLeft w:val="0"/>
                                              <w:marRight w:val="0"/>
                                              <w:marTop w:val="0"/>
                                              <w:marBottom w:val="0"/>
                                              <w:divBdr>
                                                <w:top w:val="none" w:sz="0" w:space="0" w:color="auto"/>
                                                <w:left w:val="none" w:sz="0" w:space="0" w:color="auto"/>
                                                <w:bottom w:val="none" w:sz="0" w:space="0" w:color="auto"/>
                                                <w:right w:val="none" w:sz="0" w:space="0" w:color="auto"/>
                                              </w:divBdr>
                                              <w:divsChild>
                                                <w:div w:id="1308508810">
                                                  <w:marLeft w:val="0"/>
                                                  <w:marRight w:val="0"/>
                                                  <w:marTop w:val="0"/>
                                                  <w:marBottom w:val="0"/>
                                                  <w:divBdr>
                                                    <w:top w:val="none" w:sz="0" w:space="0" w:color="auto"/>
                                                    <w:left w:val="none" w:sz="0" w:space="0" w:color="auto"/>
                                                    <w:bottom w:val="none" w:sz="0" w:space="0" w:color="auto"/>
                                                    <w:right w:val="none" w:sz="0" w:space="0" w:color="auto"/>
                                                  </w:divBdr>
                                                  <w:divsChild>
                                                    <w:div w:id="3423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26311">
                                          <w:marLeft w:val="0"/>
                                          <w:marRight w:val="0"/>
                                          <w:marTop w:val="0"/>
                                          <w:marBottom w:val="0"/>
                                          <w:divBdr>
                                            <w:top w:val="none" w:sz="0" w:space="0" w:color="auto"/>
                                            <w:left w:val="none" w:sz="0" w:space="0" w:color="auto"/>
                                            <w:bottom w:val="none" w:sz="0" w:space="0" w:color="auto"/>
                                            <w:right w:val="none" w:sz="0" w:space="0" w:color="auto"/>
                                          </w:divBdr>
                                          <w:divsChild>
                                            <w:div w:id="793446379">
                                              <w:marLeft w:val="0"/>
                                              <w:marRight w:val="0"/>
                                              <w:marTop w:val="0"/>
                                              <w:marBottom w:val="0"/>
                                              <w:divBdr>
                                                <w:top w:val="none" w:sz="0" w:space="0" w:color="auto"/>
                                                <w:left w:val="none" w:sz="0" w:space="0" w:color="auto"/>
                                                <w:bottom w:val="none" w:sz="0" w:space="0" w:color="auto"/>
                                                <w:right w:val="none" w:sz="0" w:space="0" w:color="auto"/>
                                              </w:divBdr>
                                              <w:divsChild>
                                                <w:div w:id="13305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190346">
          <w:marLeft w:val="0"/>
          <w:marRight w:val="0"/>
          <w:marTop w:val="0"/>
          <w:marBottom w:val="0"/>
          <w:divBdr>
            <w:top w:val="none" w:sz="0" w:space="0" w:color="auto"/>
            <w:left w:val="none" w:sz="0" w:space="0" w:color="auto"/>
            <w:bottom w:val="none" w:sz="0" w:space="0" w:color="auto"/>
            <w:right w:val="none" w:sz="0" w:space="0" w:color="auto"/>
          </w:divBdr>
          <w:divsChild>
            <w:div w:id="1737318118">
              <w:marLeft w:val="0"/>
              <w:marRight w:val="0"/>
              <w:marTop w:val="0"/>
              <w:marBottom w:val="0"/>
              <w:divBdr>
                <w:top w:val="none" w:sz="0" w:space="0" w:color="auto"/>
                <w:left w:val="none" w:sz="0" w:space="0" w:color="auto"/>
                <w:bottom w:val="none" w:sz="0" w:space="0" w:color="auto"/>
                <w:right w:val="none" w:sz="0" w:space="0" w:color="auto"/>
              </w:divBdr>
              <w:divsChild>
                <w:div w:id="1132019312">
                  <w:marLeft w:val="0"/>
                  <w:marRight w:val="0"/>
                  <w:marTop w:val="0"/>
                  <w:marBottom w:val="0"/>
                  <w:divBdr>
                    <w:top w:val="none" w:sz="0" w:space="0" w:color="auto"/>
                    <w:left w:val="none" w:sz="0" w:space="0" w:color="auto"/>
                    <w:bottom w:val="none" w:sz="0" w:space="0" w:color="auto"/>
                    <w:right w:val="none" w:sz="0" w:space="0" w:color="auto"/>
                  </w:divBdr>
                  <w:divsChild>
                    <w:div w:id="1372464182">
                      <w:marLeft w:val="0"/>
                      <w:marRight w:val="0"/>
                      <w:marTop w:val="0"/>
                      <w:marBottom w:val="0"/>
                      <w:divBdr>
                        <w:top w:val="none" w:sz="0" w:space="0" w:color="auto"/>
                        <w:left w:val="none" w:sz="0" w:space="0" w:color="auto"/>
                        <w:bottom w:val="none" w:sz="0" w:space="0" w:color="auto"/>
                        <w:right w:val="none" w:sz="0" w:space="0" w:color="auto"/>
                      </w:divBdr>
                      <w:divsChild>
                        <w:div w:id="1616595238">
                          <w:marLeft w:val="0"/>
                          <w:marRight w:val="0"/>
                          <w:marTop w:val="0"/>
                          <w:marBottom w:val="0"/>
                          <w:divBdr>
                            <w:top w:val="none" w:sz="0" w:space="0" w:color="auto"/>
                            <w:left w:val="none" w:sz="0" w:space="0" w:color="auto"/>
                            <w:bottom w:val="none" w:sz="0" w:space="0" w:color="auto"/>
                            <w:right w:val="none" w:sz="0" w:space="0" w:color="auto"/>
                          </w:divBdr>
                          <w:divsChild>
                            <w:div w:id="1580748484">
                              <w:marLeft w:val="0"/>
                              <w:marRight w:val="0"/>
                              <w:marTop w:val="0"/>
                              <w:marBottom w:val="0"/>
                              <w:divBdr>
                                <w:top w:val="none" w:sz="0" w:space="0" w:color="auto"/>
                                <w:left w:val="none" w:sz="0" w:space="0" w:color="auto"/>
                                <w:bottom w:val="none" w:sz="0" w:space="0" w:color="auto"/>
                                <w:right w:val="none" w:sz="0" w:space="0" w:color="auto"/>
                              </w:divBdr>
                              <w:divsChild>
                                <w:div w:id="504787271">
                                  <w:marLeft w:val="0"/>
                                  <w:marRight w:val="0"/>
                                  <w:marTop w:val="0"/>
                                  <w:marBottom w:val="0"/>
                                  <w:divBdr>
                                    <w:top w:val="none" w:sz="0" w:space="0" w:color="auto"/>
                                    <w:left w:val="none" w:sz="0" w:space="0" w:color="auto"/>
                                    <w:bottom w:val="none" w:sz="0" w:space="0" w:color="auto"/>
                                    <w:right w:val="none" w:sz="0" w:space="0" w:color="auto"/>
                                  </w:divBdr>
                                  <w:divsChild>
                                    <w:div w:id="2004507168">
                                      <w:marLeft w:val="0"/>
                                      <w:marRight w:val="0"/>
                                      <w:marTop w:val="0"/>
                                      <w:marBottom w:val="0"/>
                                      <w:divBdr>
                                        <w:top w:val="none" w:sz="0" w:space="0" w:color="auto"/>
                                        <w:left w:val="none" w:sz="0" w:space="0" w:color="auto"/>
                                        <w:bottom w:val="none" w:sz="0" w:space="0" w:color="auto"/>
                                        <w:right w:val="none" w:sz="0" w:space="0" w:color="auto"/>
                                      </w:divBdr>
                                      <w:divsChild>
                                        <w:div w:id="2042629017">
                                          <w:marLeft w:val="0"/>
                                          <w:marRight w:val="0"/>
                                          <w:marTop w:val="0"/>
                                          <w:marBottom w:val="0"/>
                                          <w:divBdr>
                                            <w:top w:val="none" w:sz="0" w:space="0" w:color="auto"/>
                                            <w:left w:val="none" w:sz="0" w:space="0" w:color="auto"/>
                                            <w:bottom w:val="none" w:sz="0" w:space="0" w:color="auto"/>
                                            <w:right w:val="none" w:sz="0" w:space="0" w:color="auto"/>
                                          </w:divBdr>
                                          <w:divsChild>
                                            <w:div w:id="1875776613">
                                              <w:marLeft w:val="0"/>
                                              <w:marRight w:val="0"/>
                                              <w:marTop w:val="0"/>
                                              <w:marBottom w:val="0"/>
                                              <w:divBdr>
                                                <w:top w:val="none" w:sz="0" w:space="0" w:color="auto"/>
                                                <w:left w:val="none" w:sz="0" w:space="0" w:color="auto"/>
                                                <w:bottom w:val="none" w:sz="0" w:space="0" w:color="auto"/>
                                                <w:right w:val="none" w:sz="0" w:space="0" w:color="auto"/>
                                              </w:divBdr>
                                              <w:divsChild>
                                                <w:div w:id="675155151">
                                                  <w:marLeft w:val="0"/>
                                                  <w:marRight w:val="0"/>
                                                  <w:marTop w:val="0"/>
                                                  <w:marBottom w:val="0"/>
                                                  <w:divBdr>
                                                    <w:top w:val="none" w:sz="0" w:space="0" w:color="auto"/>
                                                    <w:left w:val="none" w:sz="0" w:space="0" w:color="auto"/>
                                                    <w:bottom w:val="none" w:sz="0" w:space="0" w:color="auto"/>
                                                    <w:right w:val="none" w:sz="0" w:space="0" w:color="auto"/>
                                                  </w:divBdr>
                                                  <w:divsChild>
                                                    <w:div w:id="9131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3663784">
      <w:bodyDiv w:val="1"/>
      <w:marLeft w:val="0"/>
      <w:marRight w:val="0"/>
      <w:marTop w:val="0"/>
      <w:marBottom w:val="0"/>
      <w:divBdr>
        <w:top w:val="none" w:sz="0" w:space="0" w:color="auto"/>
        <w:left w:val="none" w:sz="0" w:space="0" w:color="auto"/>
        <w:bottom w:val="none" w:sz="0" w:space="0" w:color="auto"/>
        <w:right w:val="none" w:sz="0" w:space="0" w:color="auto"/>
      </w:divBdr>
    </w:div>
    <w:div w:id="582764817">
      <w:bodyDiv w:val="1"/>
      <w:marLeft w:val="0"/>
      <w:marRight w:val="0"/>
      <w:marTop w:val="0"/>
      <w:marBottom w:val="0"/>
      <w:divBdr>
        <w:top w:val="none" w:sz="0" w:space="0" w:color="auto"/>
        <w:left w:val="none" w:sz="0" w:space="0" w:color="auto"/>
        <w:bottom w:val="none" w:sz="0" w:space="0" w:color="auto"/>
        <w:right w:val="none" w:sz="0" w:space="0" w:color="auto"/>
      </w:divBdr>
    </w:div>
    <w:div w:id="584386575">
      <w:bodyDiv w:val="1"/>
      <w:marLeft w:val="0"/>
      <w:marRight w:val="0"/>
      <w:marTop w:val="0"/>
      <w:marBottom w:val="0"/>
      <w:divBdr>
        <w:top w:val="none" w:sz="0" w:space="0" w:color="auto"/>
        <w:left w:val="none" w:sz="0" w:space="0" w:color="auto"/>
        <w:bottom w:val="none" w:sz="0" w:space="0" w:color="auto"/>
        <w:right w:val="none" w:sz="0" w:space="0" w:color="auto"/>
      </w:divBdr>
    </w:div>
    <w:div w:id="602614508">
      <w:bodyDiv w:val="1"/>
      <w:marLeft w:val="0"/>
      <w:marRight w:val="0"/>
      <w:marTop w:val="0"/>
      <w:marBottom w:val="0"/>
      <w:divBdr>
        <w:top w:val="none" w:sz="0" w:space="0" w:color="auto"/>
        <w:left w:val="none" w:sz="0" w:space="0" w:color="auto"/>
        <w:bottom w:val="none" w:sz="0" w:space="0" w:color="auto"/>
        <w:right w:val="none" w:sz="0" w:space="0" w:color="auto"/>
      </w:divBdr>
    </w:div>
    <w:div w:id="630522594">
      <w:bodyDiv w:val="1"/>
      <w:marLeft w:val="0"/>
      <w:marRight w:val="0"/>
      <w:marTop w:val="0"/>
      <w:marBottom w:val="0"/>
      <w:divBdr>
        <w:top w:val="none" w:sz="0" w:space="0" w:color="auto"/>
        <w:left w:val="none" w:sz="0" w:space="0" w:color="auto"/>
        <w:bottom w:val="none" w:sz="0" w:space="0" w:color="auto"/>
        <w:right w:val="none" w:sz="0" w:space="0" w:color="auto"/>
      </w:divBdr>
    </w:div>
    <w:div w:id="661394419">
      <w:bodyDiv w:val="1"/>
      <w:marLeft w:val="0"/>
      <w:marRight w:val="0"/>
      <w:marTop w:val="0"/>
      <w:marBottom w:val="0"/>
      <w:divBdr>
        <w:top w:val="none" w:sz="0" w:space="0" w:color="auto"/>
        <w:left w:val="none" w:sz="0" w:space="0" w:color="auto"/>
        <w:bottom w:val="none" w:sz="0" w:space="0" w:color="auto"/>
        <w:right w:val="none" w:sz="0" w:space="0" w:color="auto"/>
      </w:divBdr>
      <w:divsChild>
        <w:div w:id="278101078">
          <w:marLeft w:val="0"/>
          <w:marRight w:val="0"/>
          <w:marTop w:val="0"/>
          <w:marBottom w:val="0"/>
          <w:divBdr>
            <w:top w:val="none" w:sz="0" w:space="0" w:color="auto"/>
            <w:left w:val="none" w:sz="0" w:space="0" w:color="auto"/>
            <w:bottom w:val="none" w:sz="0" w:space="0" w:color="auto"/>
            <w:right w:val="none" w:sz="0" w:space="0" w:color="auto"/>
          </w:divBdr>
          <w:divsChild>
            <w:div w:id="1103770488">
              <w:marLeft w:val="0"/>
              <w:marRight w:val="0"/>
              <w:marTop w:val="0"/>
              <w:marBottom w:val="0"/>
              <w:divBdr>
                <w:top w:val="none" w:sz="0" w:space="0" w:color="auto"/>
                <w:left w:val="none" w:sz="0" w:space="0" w:color="auto"/>
                <w:bottom w:val="none" w:sz="0" w:space="0" w:color="auto"/>
                <w:right w:val="none" w:sz="0" w:space="0" w:color="auto"/>
              </w:divBdr>
              <w:divsChild>
                <w:div w:id="686981000">
                  <w:marLeft w:val="0"/>
                  <w:marRight w:val="0"/>
                  <w:marTop w:val="0"/>
                  <w:marBottom w:val="0"/>
                  <w:divBdr>
                    <w:top w:val="none" w:sz="0" w:space="0" w:color="auto"/>
                    <w:left w:val="none" w:sz="0" w:space="0" w:color="auto"/>
                    <w:bottom w:val="none" w:sz="0" w:space="0" w:color="auto"/>
                    <w:right w:val="none" w:sz="0" w:space="0" w:color="auto"/>
                  </w:divBdr>
                  <w:divsChild>
                    <w:div w:id="1872836783">
                      <w:marLeft w:val="0"/>
                      <w:marRight w:val="0"/>
                      <w:marTop w:val="0"/>
                      <w:marBottom w:val="0"/>
                      <w:divBdr>
                        <w:top w:val="none" w:sz="0" w:space="0" w:color="auto"/>
                        <w:left w:val="none" w:sz="0" w:space="0" w:color="auto"/>
                        <w:bottom w:val="none" w:sz="0" w:space="0" w:color="auto"/>
                        <w:right w:val="none" w:sz="0" w:space="0" w:color="auto"/>
                      </w:divBdr>
                      <w:divsChild>
                        <w:div w:id="643121123">
                          <w:marLeft w:val="0"/>
                          <w:marRight w:val="0"/>
                          <w:marTop w:val="0"/>
                          <w:marBottom w:val="0"/>
                          <w:divBdr>
                            <w:top w:val="none" w:sz="0" w:space="0" w:color="auto"/>
                            <w:left w:val="none" w:sz="0" w:space="0" w:color="auto"/>
                            <w:bottom w:val="none" w:sz="0" w:space="0" w:color="auto"/>
                            <w:right w:val="none" w:sz="0" w:space="0" w:color="auto"/>
                          </w:divBdr>
                          <w:divsChild>
                            <w:div w:id="1573807129">
                              <w:marLeft w:val="0"/>
                              <w:marRight w:val="0"/>
                              <w:marTop w:val="0"/>
                              <w:marBottom w:val="0"/>
                              <w:divBdr>
                                <w:top w:val="none" w:sz="0" w:space="0" w:color="auto"/>
                                <w:left w:val="none" w:sz="0" w:space="0" w:color="auto"/>
                                <w:bottom w:val="none" w:sz="0" w:space="0" w:color="auto"/>
                                <w:right w:val="none" w:sz="0" w:space="0" w:color="auto"/>
                              </w:divBdr>
                              <w:divsChild>
                                <w:div w:id="2094160988">
                                  <w:marLeft w:val="0"/>
                                  <w:marRight w:val="0"/>
                                  <w:marTop w:val="0"/>
                                  <w:marBottom w:val="0"/>
                                  <w:divBdr>
                                    <w:top w:val="none" w:sz="0" w:space="0" w:color="auto"/>
                                    <w:left w:val="none" w:sz="0" w:space="0" w:color="auto"/>
                                    <w:bottom w:val="none" w:sz="0" w:space="0" w:color="auto"/>
                                    <w:right w:val="none" w:sz="0" w:space="0" w:color="auto"/>
                                  </w:divBdr>
                                  <w:divsChild>
                                    <w:div w:id="1741827986">
                                      <w:marLeft w:val="0"/>
                                      <w:marRight w:val="0"/>
                                      <w:marTop w:val="0"/>
                                      <w:marBottom w:val="0"/>
                                      <w:divBdr>
                                        <w:top w:val="none" w:sz="0" w:space="0" w:color="auto"/>
                                        <w:left w:val="none" w:sz="0" w:space="0" w:color="auto"/>
                                        <w:bottom w:val="none" w:sz="0" w:space="0" w:color="auto"/>
                                        <w:right w:val="none" w:sz="0" w:space="0" w:color="auto"/>
                                      </w:divBdr>
                                      <w:divsChild>
                                        <w:div w:id="996616048">
                                          <w:marLeft w:val="0"/>
                                          <w:marRight w:val="0"/>
                                          <w:marTop w:val="0"/>
                                          <w:marBottom w:val="0"/>
                                          <w:divBdr>
                                            <w:top w:val="none" w:sz="0" w:space="0" w:color="auto"/>
                                            <w:left w:val="none" w:sz="0" w:space="0" w:color="auto"/>
                                            <w:bottom w:val="none" w:sz="0" w:space="0" w:color="auto"/>
                                            <w:right w:val="none" w:sz="0" w:space="0" w:color="auto"/>
                                          </w:divBdr>
                                          <w:divsChild>
                                            <w:div w:id="561018166">
                                              <w:marLeft w:val="0"/>
                                              <w:marRight w:val="0"/>
                                              <w:marTop w:val="0"/>
                                              <w:marBottom w:val="0"/>
                                              <w:divBdr>
                                                <w:top w:val="none" w:sz="0" w:space="0" w:color="auto"/>
                                                <w:left w:val="none" w:sz="0" w:space="0" w:color="auto"/>
                                                <w:bottom w:val="none" w:sz="0" w:space="0" w:color="auto"/>
                                                <w:right w:val="none" w:sz="0" w:space="0" w:color="auto"/>
                                              </w:divBdr>
                                              <w:divsChild>
                                                <w:div w:id="191573663">
                                                  <w:marLeft w:val="0"/>
                                                  <w:marRight w:val="0"/>
                                                  <w:marTop w:val="0"/>
                                                  <w:marBottom w:val="0"/>
                                                  <w:divBdr>
                                                    <w:top w:val="none" w:sz="0" w:space="0" w:color="auto"/>
                                                    <w:left w:val="none" w:sz="0" w:space="0" w:color="auto"/>
                                                    <w:bottom w:val="none" w:sz="0" w:space="0" w:color="auto"/>
                                                    <w:right w:val="none" w:sz="0" w:space="0" w:color="auto"/>
                                                  </w:divBdr>
                                                  <w:divsChild>
                                                    <w:div w:id="203819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6187">
                                          <w:marLeft w:val="0"/>
                                          <w:marRight w:val="0"/>
                                          <w:marTop w:val="0"/>
                                          <w:marBottom w:val="0"/>
                                          <w:divBdr>
                                            <w:top w:val="none" w:sz="0" w:space="0" w:color="auto"/>
                                            <w:left w:val="none" w:sz="0" w:space="0" w:color="auto"/>
                                            <w:bottom w:val="none" w:sz="0" w:space="0" w:color="auto"/>
                                            <w:right w:val="none" w:sz="0" w:space="0" w:color="auto"/>
                                          </w:divBdr>
                                          <w:divsChild>
                                            <w:div w:id="1282495180">
                                              <w:marLeft w:val="0"/>
                                              <w:marRight w:val="0"/>
                                              <w:marTop w:val="0"/>
                                              <w:marBottom w:val="0"/>
                                              <w:divBdr>
                                                <w:top w:val="none" w:sz="0" w:space="0" w:color="auto"/>
                                                <w:left w:val="none" w:sz="0" w:space="0" w:color="auto"/>
                                                <w:bottom w:val="none" w:sz="0" w:space="0" w:color="auto"/>
                                                <w:right w:val="none" w:sz="0" w:space="0" w:color="auto"/>
                                              </w:divBdr>
                                              <w:divsChild>
                                                <w:div w:id="2950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656879">
          <w:marLeft w:val="0"/>
          <w:marRight w:val="0"/>
          <w:marTop w:val="0"/>
          <w:marBottom w:val="0"/>
          <w:divBdr>
            <w:top w:val="none" w:sz="0" w:space="0" w:color="auto"/>
            <w:left w:val="none" w:sz="0" w:space="0" w:color="auto"/>
            <w:bottom w:val="none" w:sz="0" w:space="0" w:color="auto"/>
            <w:right w:val="none" w:sz="0" w:space="0" w:color="auto"/>
          </w:divBdr>
          <w:divsChild>
            <w:div w:id="1362433726">
              <w:marLeft w:val="0"/>
              <w:marRight w:val="0"/>
              <w:marTop w:val="0"/>
              <w:marBottom w:val="0"/>
              <w:divBdr>
                <w:top w:val="none" w:sz="0" w:space="0" w:color="auto"/>
                <w:left w:val="none" w:sz="0" w:space="0" w:color="auto"/>
                <w:bottom w:val="none" w:sz="0" w:space="0" w:color="auto"/>
                <w:right w:val="none" w:sz="0" w:space="0" w:color="auto"/>
              </w:divBdr>
              <w:divsChild>
                <w:div w:id="1999649611">
                  <w:marLeft w:val="0"/>
                  <w:marRight w:val="0"/>
                  <w:marTop w:val="0"/>
                  <w:marBottom w:val="0"/>
                  <w:divBdr>
                    <w:top w:val="none" w:sz="0" w:space="0" w:color="auto"/>
                    <w:left w:val="none" w:sz="0" w:space="0" w:color="auto"/>
                    <w:bottom w:val="none" w:sz="0" w:space="0" w:color="auto"/>
                    <w:right w:val="none" w:sz="0" w:space="0" w:color="auto"/>
                  </w:divBdr>
                  <w:divsChild>
                    <w:div w:id="6382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94388">
      <w:bodyDiv w:val="1"/>
      <w:marLeft w:val="0"/>
      <w:marRight w:val="0"/>
      <w:marTop w:val="0"/>
      <w:marBottom w:val="0"/>
      <w:divBdr>
        <w:top w:val="none" w:sz="0" w:space="0" w:color="auto"/>
        <w:left w:val="none" w:sz="0" w:space="0" w:color="auto"/>
        <w:bottom w:val="none" w:sz="0" w:space="0" w:color="auto"/>
        <w:right w:val="none" w:sz="0" w:space="0" w:color="auto"/>
      </w:divBdr>
      <w:divsChild>
        <w:div w:id="126893909">
          <w:marLeft w:val="0"/>
          <w:marRight w:val="0"/>
          <w:marTop w:val="0"/>
          <w:marBottom w:val="0"/>
          <w:divBdr>
            <w:top w:val="none" w:sz="0" w:space="0" w:color="auto"/>
            <w:left w:val="none" w:sz="0" w:space="0" w:color="auto"/>
            <w:bottom w:val="none" w:sz="0" w:space="0" w:color="auto"/>
            <w:right w:val="none" w:sz="0" w:space="0" w:color="auto"/>
          </w:divBdr>
          <w:divsChild>
            <w:div w:id="1486775900">
              <w:marLeft w:val="0"/>
              <w:marRight w:val="0"/>
              <w:marTop w:val="0"/>
              <w:marBottom w:val="0"/>
              <w:divBdr>
                <w:top w:val="none" w:sz="0" w:space="0" w:color="auto"/>
                <w:left w:val="none" w:sz="0" w:space="0" w:color="auto"/>
                <w:bottom w:val="none" w:sz="0" w:space="0" w:color="auto"/>
                <w:right w:val="none" w:sz="0" w:space="0" w:color="auto"/>
              </w:divBdr>
              <w:divsChild>
                <w:div w:id="392851623">
                  <w:marLeft w:val="0"/>
                  <w:marRight w:val="0"/>
                  <w:marTop w:val="0"/>
                  <w:marBottom w:val="0"/>
                  <w:divBdr>
                    <w:top w:val="none" w:sz="0" w:space="0" w:color="auto"/>
                    <w:left w:val="none" w:sz="0" w:space="0" w:color="auto"/>
                    <w:bottom w:val="none" w:sz="0" w:space="0" w:color="auto"/>
                    <w:right w:val="none" w:sz="0" w:space="0" w:color="auto"/>
                  </w:divBdr>
                  <w:divsChild>
                    <w:div w:id="1928536937">
                      <w:marLeft w:val="0"/>
                      <w:marRight w:val="0"/>
                      <w:marTop w:val="0"/>
                      <w:marBottom w:val="0"/>
                      <w:divBdr>
                        <w:top w:val="none" w:sz="0" w:space="0" w:color="auto"/>
                        <w:left w:val="none" w:sz="0" w:space="0" w:color="auto"/>
                        <w:bottom w:val="none" w:sz="0" w:space="0" w:color="auto"/>
                        <w:right w:val="none" w:sz="0" w:space="0" w:color="auto"/>
                      </w:divBdr>
                      <w:divsChild>
                        <w:div w:id="1638148025">
                          <w:marLeft w:val="0"/>
                          <w:marRight w:val="0"/>
                          <w:marTop w:val="0"/>
                          <w:marBottom w:val="0"/>
                          <w:divBdr>
                            <w:top w:val="none" w:sz="0" w:space="0" w:color="auto"/>
                            <w:left w:val="none" w:sz="0" w:space="0" w:color="auto"/>
                            <w:bottom w:val="none" w:sz="0" w:space="0" w:color="auto"/>
                            <w:right w:val="none" w:sz="0" w:space="0" w:color="auto"/>
                          </w:divBdr>
                          <w:divsChild>
                            <w:div w:id="1766339326">
                              <w:marLeft w:val="0"/>
                              <w:marRight w:val="0"/>
                              <w:marTop w:val="0"/>
                              <w:marBottom w:val="0"/>
                              <w:divBdr>
                                <w:top w:val="none" w:sz="0" w:space="0" w:color="auto"/>
                                <w:left w:val="none" w:sz="0" w:space="0" w:color="auto"/>
                                <w:bottom w:val="none" w:sz="0" w:space="0" w:color="auto"/>
                                <w:right w:val="none" w:sz="0" w:space="0" w:color="auto"/>
                              </w:divBdr>
                              <w:divsChild>
                                <w:div w:id="642004985">
                                  <w:marLeft w:val="0"/>
                                  <w:marRight w:val="0"/>
                                  <w:marTop w:val="0"/>
                                  <w:marBottom w:val="0"/>
                                  <w:divBdr>
                                    <w:top w:val="none" w:sz="0" w:space="0" w:color="auto"/>
                                    <w:left w:val="none" w:sz="0" w:space="0" w:color="auto"/>
                                    <w:bottom w:val="none" w:sz="0" w:space="0" w:color="auto"/>
                                    <w:right w:val="none" w:sz="0" w:space="0" w:color="auto"/>
                                  </w:divBdr>
                                  <w:divsChild>
                                    <w:div w:id="16152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864040">
                          <w:marLeft w:val="0"/>
                          <w:marRight w:val="0"/>
                          <w:marTop w:val="0"/>
                          <w:marBottom w:val="0"/>
                          <w:divBdr>
                            <w:top w:val="none" w:sz="0" w:space="0" w:color="auto"/>
                            <w:left w:val="none" w:sz="0" w:space="0" w:color="auto"/>
                            <w:bottom w:val="none" w:sz="0" w:space="0" w:color="auto"/>
                            <w:right w:val="none" w:sz="0" w:space="0" w:color="auto"/>
                          </w:divBdr>
                          <w:divsChild>
                            <w:div w:id="184245640">
                              <w:marLeft w:val="0"/>
                              <w:marRight w:val="0"/>
                              <w:marTop w:val="0"/>
                              <w:marBottom w:val="0"/>
                              <w:divBdr>
                                <w:top w:val="none" w:sz="0" w:space="0" w:color="auto"/>
                                <w:left w:val="none" w:sz="0" w:space="0" w:color="auto"/>
                                <w:bottom w:val="none" w:sz="0" w:space="0" w:color="auto"/>
                                <w:right w:val="none" w:sz="0" w:space="0" w:color="auto"/>
                              </w:divBdr>
                              <w:divsChild>
                                <w:div w:id="18749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782010">
      <w:bodyDiv w:val="1"/>
      <w:marLeft w:val="0"/>
      <w:marRight w:val="0"/>
      <w:marTop w:val="0"/>
      <w:marBottom w:val="0"/>
      <w:divBdr>
        <w:top w:val="none" w:sz="0" w:space="0" w:color="auto"/>
        <w:left w:val="none" w:sz="0" w:space="0" w:color="auto"/>
        <w:bottom w:val="none" w:sz="0" w:space="0" w:color="auto"/>
        <w:right w:val="none" w:sz="0" w:space="0" w:color="auto"/>
      </w:divBdr>
      <w:divsChild>
        <w:div w:id="1801920887">
          <w:marLeft w:val="0"/>
          <w:marRight w:val="0"/>
          <w:marTop w:val="0"/>
          <w:marBottom w:val="0"/>
          <w:divBdr>
            <w:top w:val="none" w:sz="0" w:space="0" w:color="auto"/>
            <w:left w:val="none" w:sz="0" w:space="0" w:color="auto"/>
            <w:bottom w:val="none" w:sz="0" w:space="0" w:color="auto"/>
            <w:right w:val="none" w:sz="0" w:space="0" w:color="auto"/>
          </w:divBdr>
          <w:divsChild>
            <w:div w:id="438185696">
              <w:marLeft w:val="0"/>
              <w:marRight w:val="0"/>
              <w:marTop w:val="0"/>
              <w:marBottom w:val="0"/>
              <w:divBdr>
                <w:top w:val="none" w:sz="0" w:space="0" w:color="auto"/>
                <w:left w:val="none" w:sz="0" w:space="0" w:color="auto"/>
                <w:bottom w:val="none" w:sz="0" w:space="0" w:color="auto"/>
                <w:right w:val="none" w:sz="0" w:space="0" w:color="auto"/>
              </w:divBdr>
              <w:divsChild>
                <w:div w:id="49308403">
                  <w:marLeft w:val="0"/>
                  <w:marRight w:val="0"/>
                  <w:marTop w:val="0"/>
                  <w:marBottom w:val="0"/>
                  <w:divBdr>
                    <w:top w:val="none" w:sz="0" w:space="0" w:color="auto"/>
                    <w:left w:val="none" w:sz="0" w:space="0" w:color="auto"/>
                    <w:bottom w:val="none" w:sz="0" w:space="0" w:color="auto"/>
                    <w:right w:val="none" w:sz="0" w:space="0" w:color="auto"/>
                  </w:divBdr>
                  <w:divsChild>
                    <w:div w:id="642084678">
                      <w:marLeft w:val="0"/>
                      <w:marRight w:val="0"/>
                      <w:marTop w:val="0"/>
                      <w:marBottom w:val="0"/>
                      <w:divBdr>
                        <w:top w:val="none" w:sz="0" w:space="0" w:color="auto"/>
                        <w:left w:val="none" w:sz="0" w:space="0" w:color="auto"/>
                        <w:bottom w:val="none" w:sz="0" w:space="0" w:color="auto"/>
                        <w:right w:val="none" w:sz="0" w:space="0" w:color="auto"/>
                      </w:divBdr>
                      <w:divsChild>
                        <w:div w:id="546458550">
                          <w:marLeft w:val="0"/>
                          <w:marRight w:val="0"/>
                          <w:marTop w:val="0"/>
                          <w:marBottom w:val="0"/>
                          <w:divBdr>
                            <w:top w:val="none" w:sz="0" w:space="0" w:color="auto"/>
                            <w:left w:val="none" w:sz="0" w:space="0" w:color="auto"/>
                            <w:bottom w:val="none" w:sz="0" w:space="0" w:color="auto"/>
                            <w:right w:val="none" w:sz="0" w:space="0" w:color="auto"/>
                          </w:divBdr>
                          <w:divsChild>
                            <w:div w:id="220754225">
                              <w:marLeft w:val="0"/>
                              <w:marRight w:val="0"/>
                              <w:marTop w:val="0"/>
                              <w:marBottom w:val="0"/>
                              <w:divBdr>
                                <w:top w:val="none" w:sz="0" w:space="0" w:color="auto"/>
                                <w:left w:val="none" w:sz="0" w:space="0" w:color="auto"/>
                                <w:bottom w:val="none" w:sz="0" w:space="0" w:color="auto"/>
                                <w:right w:val="none" w:sz="0" w:space="0" w:color="auto"/>
                              </w:divBdr>
                              <w:divsChild>
                                <w:div w:id="1727946722">
                                  <w:marLeft w:val="0"/>
                                  <w:marRight w:val="0"/>
                                  <w:marTop w:val="0"/>
                                  <w:marBottom w:val="0"/>
                                  <w:divBdr>
                                    <w:top w:val="none" w:sz="0" w:space="0" w:color="auto"/>
                                    <w:left w:val="none" w:sz="0" w:space="0" w:color="auto"/>
                                    <w:bottom w:val="none" w:sz="0" w:space="0" w:color="auto"/>
                                    <w:right w:val="none" w:sz="0" w:space="0" w:color="auto"/>
                                  </w:divBdr>
                                  <w:divsChild>
                                    <w:div w:id="934676660">
                                      <w:marLeft w:val="0"/>
                                      <w:marRight w:val="0"/>
                                      <w:marTop w:val="0"/>
                                      <w:marBottom w:val="0"/>
                                      <w:divBdr>
                                        <w:top w:val="none" w:sz="0" w:space="0" w:color="auto"/>
                                        <w:left w:val="none" w:sz="0" w:space="0" w:color="auto"/>
                                        <w:bottom w:val="none" w:sz="0" w:space="0" w:color="auto"/>
                                        <w:right w:val="none" w:sz="0" w:space="0" w:color="auto"/>
                                      </w:divBdr>
                                      <w:divsChild>
                                        <w:div w:id="755327972">
                                          <w:marLeft w:val="0"/>
                                          <w:marRight w:val="0"/>
                                          <w:marTop w:val="0"/>
                                          <w:marBottom w:val="0"/>
                                          <w:divBdr>
                                            <w:top w:val="none" w:sz="0" w:space="0" w:color="auto"/>
                                            <w:left w:val="none" w:sz="0" w:space="0" w:color="auto"/>
                                            <w:bottom w:val="none" w:sz="0" w:space="0" w:color="auto"/>
                                            <w:right w:val="none" w:sz="0" w:space="0" w:color="auto"/>
                                          </w:divBdr>
                                          <w:divsChild>
                                            <w:div w:id="564297518">
                                              <w:marLeft w:val="0"/>
                                              <w:marRight w:val="0"/>
                                              <w:marTop w:val="0"/>
                                              <w:marBottom w:val="0"/>
                                              <w:divBdr>
                                                <w:top w:val="none" w:sz="0" w:space="0" w:color="auto"/>
                                                <w:left w:val="none" w:sz="0" w:space="0" w:color="auto"/>
                                                <w:bottom w:val="none" w:sz="0" w:space="0" w:color="auto"/>
                                                <w:right w:val="none" w:sz="0" w:space="0" w:color="auto"/>
                                              </w:divBdr>
                                              <w:divsChild>
                                                <w:div w:id="1666125926">
                                                  <w:marLeft w:val="0"/>
                                                  <w:marRight w:val="0"/>
                                                  <w:marTop w:val="0"/>
                                                  <w:marBottom w:val="0"/>
                                                  <w:divBdr>
                                                    <w:top w:val="none" w:sz="0" w:space="0" w:color="auto"/>
                                                    <w:left w:val="none" w:sz="0" w:space="0" w:color="auto"/>
                                                    <w:bottom w:val="none" w:sz="0" w:space="0" w:color="auto"/>
                                                    <w:right w:val="none" w:sz="0" w:space="0" w:color="auto"/>
                                                  </w:divBdr>
                                                  <w:divsChild>
                                                    <w:div w:id="4600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1167">
                                          <w:marLeft w:val="0"/>
                                          <w:marRight w:val="0"/>
                                          <w:marTop w:val="0"/>
                                          <w:marBottom w:val="0"/>
                                          <w:divBdr>
                                            <w:top w:val="none" w:sz="0" w:space="0" w:color="auto"/>
                                            <w:left w:val="none" w:sz="0" w:space="0" w:color="auto"/>
                                            <w:bottom w:val="none" w:sz="0" w:space="0" w:color="auto"/>
                                            <w:right w:val="none" w:sz="0" w:space="0" w:color="auto"/>
                                          </w:divBdr>
                                          <w:divsChild>
                                            <w:div w:id="822356478">
                                              <w:marLeft w:val="0"/>
                                              <w:marRight w:val="0"/>
                                              <w:marTop w:val="0"/>
                                              <w:marBottom w:val="0"/>
                                              <w:divBdr>
                                                <w:top w:val="none" w:sz="0" w:space="0" w:color="auto"/>
                                                <w:left w:val="none" w:sz="0" w:space="0" w:color="auto"/>
                                                <w:bottom w:val="none" w:sz="0" w:space="0" w:color="auto"/>
                                                <w:right w:val="none" w:sz="0" w:space="0" w:color="auto"/>
                                              </w:divBdr>
                                              <w:divsChild>
                                                <w:div w:id="141658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03810">
          <w:marLeft w:val="0"/>
          <w:marRight w:val="0"/>
          <w:marTop w:val="0"/>
          <w:marBottom w:val="0"/>
          <w:divBdr>
            <w:top w:val="none" w:sz="0" w:space="0" w:color="auto"/>
            <w:left w:val="none" w:sz="0" w:space="0" w:color="auto"/>
            <w:bottom w:val="none" w:sz="0" w:space="0" w:color="auto"/>
            <w:right w:val="none" w:sz="0" w:space="0" w:color="auto"/>
          </w:divBdr>
          <w:divsChild>
            <w:div w:id="1551990524">
              <w:marLeft w:val="0"/>
              <w:marRight w:val="0"/>
              <w:marTop w:val="0"/>
              <w:marBottom w:val="0"/>
              <w:divBdr>
                <w:top w:val="none" w:sz="0" w:space="0" w:color="auto"/>
                <w:left w:val="none" w:sz="0" w:space="0" w:color="auto"/>
                <w:bottom w:val="none" w:sz="0" w:space="0" w:color="auto"/>
                <w:right w:val="none" w:sz="0" w:space="0" w:color="auto"/>
              </w:divBdr>
              <w:divsChild>
                <w:div w:id="1425615944">
                  <w:marLeft w:val="0"/>
                  <w:marRight w:val="0"/>
                  <w:marTop w:val="0"/>
                  <w:marBottom w:val="0"/>
                  <w:divBdr>
                    <w:top w:val="none" w:sz="0" w:space="0" w:color="auto"/>
                    <w:left w:val="none" w:sz="0" w:space="0" w:color="auto"/>
                    <w:bottom w:val="none" w:sz="0" w:space="0" w:color="auto"/>
                    <w:right w:val="none" w:sz="0" w:space="0" w:color="auto"/>
                  </w:divBdr>
                  <w:divsChild>
                    <w:div w:id="19983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12584">
      <w:bodyDiv w:val="1"/>
      <w:marLeft w:val="0"/>
      <w:marRight w:val="0"/>
      <w:marTop w:val="0"/>
      <w:marBottom w:val="0"/>
      <w:divBdr>
        <w:top w:val="none" w:sz="0" w:space="0" w:color="auto"/>
        <w:left w:val="none" w:sz="0" w:space="0" w:color="auto"/>
        <w:bottom w:val="none" w:sz="0" w:space="0" w:color="auto"/>
        <w:right w:val="none" w:sz="0" w:space="0" w:color="auto"/>
      </w:divBdr>
      <w:divsChild>
        <w:div w:id="907762585">
          <w:marLeft w:val="0"/>
          <w:marRight w:val="0"/>
          <w:marTop w:val="0"/>
          <w:marBottom w:val="0"/>
          <w:divBdr>
            <w:top w:val="none" w:sz="0" w:space="0" w:color="auto"/>
            <w:left w:val="none" w:sz="0" w:space="0" w:color="auto"/>
            <w:bottom w:val="none" w:sz="0" w:space="0" w:color="auto"/>
            <w:right w:val="none" w:sz="0" w:space="0" w:color="auto"/>
          </w:divBdr>
          <w:divsChild>
            <w:div w:id="258371940">
              <w:marLeft w:val="0"/>
              <w:marRight w:val="0"/>
              <w:marTop w:val="0"/>
              <w:marBottom w:val="0"/>
              <w:divBdr>
                <w:top w:val="none" w:sz="0" w:space="0" w:color="auto"/>
                <w:left w:val="none" w:sz="0" w:space="0" w:color="auto"/>
                <w:bottom w:val="none" w:sz="0" w:space="0" w:color="auto"/>
                <w:right w:val="none" w:sz="0" w:space="0" w:color="auto"/>
              </w:divBdr>
              <w:divsChild>
                <w:div w:id="74132633">
                  <w:marLeft w:val="0"/>
                  <w:marRight w:val="0"/>
                  <w:marTop w:val="0"/>
                  <w:marBottom w:val="0"/>
                  <w:divBdr>
                    <w:top w:val="none" w:sz="0" w:space="0" w:color="auto"/>
                    <w:left w:val="none" w:sz="0" w:space="0" w:color="auto"/>
                    <w:bottom w:val="none" w:sz="0" w:space="0" w:color="auto"/>
                    <w:right w:val="none" w:sz="0" w:space="0" w:color="auto"/>
                  </w:divBdr>
                  <w:divsChild>
                    <w:div w:id="975715856">
                      <w:marLeft w:val="0"/>
                      <w:marRight w:val="0"/>
                      <w:marTop w:val="0"/>
                      <w:marBottom w:val="0"/>
                      <w:divBdr>
                        <w:top w:val="none" w:sz="0" w:space="0" w:color="auto"/>
                        <w:left w:val="none" w:sz="0" w:space="0" w:color="auto"/>
                        <w:bottom w:val="none" w:sz="0" w:space="0" w:color="auto"/>
                        <w:right w:val="none" w:sz="0" w:space="0" w:color="auto"/>
                      </w:divBdr>
                      <w:divsChild>
                        <w:div w:id="1551767481">
                          <w:marLeft w:val="0"/>
                          <w:marRight w:val="0"/>
                          <w:marTop w:val="0"/>
                          <w:marBottom w:val="0"/>
                          <w:divBdr>
                            <w:top w:val="none" w:sz="0" w:space="0" w:color="auto"/>
                            <w:left w:val="none" w:sz="0" w:space="0" w:color="auto"/>
                            <w:bottom w:val="none" w:sz="0" w:space="0" w:color="auto"/>
                            <w:right w:val="none" w:sz="0" w:space="0" w:color="auto"/>
                          </w:divBdr>
                          <w:divsChild>
                            <w:div w:id="1249925305">
                              <w:marLeft w:val="0"/>
                              <w:marRight w:val="0"/>
                              <w:marTop w:val="0"/>
                              <w:marBottom w:val="0"/>
                              <w:divBdr>
                                <w:top w:val="none" w:sz="0" w:space="0" w:color="auto"/>
                                <w:left w:val="none" w:sz="0" w:space="0" w:color="auto"/>
                                <w:bottom w:val="none" w:sz="0" w:space="0" w:color="auto"/>
                                <w:right w:val="none" w:sz="0" w:space="0" w:color="auto"/>
                              </w:divBdr>
                              <w:divsChild>
                                <w:div w:id="1177043087">
                                  <w:marLeft w:val="0"/>
                                  <w:marRight w:val="0"/>
                                  <w:marTop w:val="0"/>
                                  <w:marBottom w:val="0"/>
                                  <w:divBdr>
                                    <w:top w:val="none" w:sz="0" w:space="0" w:color="auto"/>
                                    <w:left w:val="none" w:sz="0" w:space="0" w:color="auto"/>
                                    <w:bottom w:val="none" w:sz="0" w:space="0" w:color="auto"/>
                                    <w:right w:val="none" w:sz="0" w:space="0" w:color="auto"/>
                                  </w:divBdr>
                                  <w:divsChild>
                                    <w:div w:id="13945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9052">
                          <w:marLeft w:val="0"/>
                          <w:marRight w:val="0"/>
                          <w:marTop w:val="0"/>
                          <w:marBottom w:val="0"/>
                          <w:divBdr>
                            <w:top w:val="none" w:sz="0" w:space="0" w:color="auto"/>
                            <w:left w:val="none" w:sz="0" w:space="0" w:color="auto"/>
                            <w:bottom w:val="none" w:sz="0" w:space="0" w:color="auto"/>
                            <w:right w:val="none" w:sz="0" w:space="0" w:color="auto"/>
                          </w:divBdr>
                          <w:divsChild>
                            <w:div w:id="2141877110">
                              <w:marLeft w:val="0"/>
                              <w:marRight w:val="0"/>
                              <w:marTop w:val="0"/>
                              <w:marBottom w:val="0"/>
                              <w:divBdr>
                                <w:top w:val="none" w:sz="0" w:space="0" w:color="auto"/>
                                <w:left w:val="none" w:sz="0" w:space="0" w:color="auto"/>
                                <w:bottom w:val="none" w:sz="0" w:space="0" w:color="auto"/>
                                <w:right w:val="none" w:sz="0" w:space="0" w:color="auto"/>
                              </w:divBdr>
                              <w:divsChild>
                                <w:div w:id="5620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153129">
      <w:bodyDiv w:val="1"/>
      <w:marLeft w:val="0"/>
      <w:marRight w:val="0"/>
      <w:marTop w:val="0"/>
      <w:marBottom w:val="0"/>
      <w:divBdr>
        <w:top w:val="none" w:sz="0" w:space="0" w:color="auto"/>
        <w:left w:val="none" w:sz="0" w:space="0" w:color="auto"/>
        <w:bottom w:val="none" w:sz="0" w:space="0" w:color="auto"/>
        <w:right w:val="none" w:sz="0" w:space="0" w:color="auto"/>
      </w:divBdr>
      <w:divsChild>
        <w:div w:id="1883012523">
          <w:marLeft w:val="0"/>
          <w:marRight w:val="0"/>
          <w:marTop w:val="0"/>
          <w:marBottom w:val="0"/>
          <w:divBdr>
            <w:top w:val="none" w:sz="0" w:space="0" w:color="auto"/>
            <w:left w:val="none" w:sz="0" w:space="0" w:color="auto"/>
            <w:bottom w:val="none" w:sz="0" w:space="0" w:color="auto"/>
            <w:right w:val="none" w:sz="0" w:space="0" w:color="auto"/>
          </w:divBdr>
          <w:divsChild>
            <w:div w:id="2133745680">
              <w:marLeft w:val="0"/>
              <w:marRight w:val="0"/>
              <w:marTop w:val="0"/>
              <w:marBottom w:val="0"/>
              <w:divBdr>
                <w:top w:val="none" w:sz="0" w:space="0" w:color="auto"/>
                <w:left w:val="none" w:sz="0" w:space="0" w:color="auto"/>
                <w:bottom w:val="none" w:sz="0" w:space="0" w:color="auto"/>
                <w:right w:val="none" w:sz="0" w:space="0" w:color="auto"/>
              </w:divBdr>
              <w:divsChild>
                <w:div w:id="1643342959">
                  <w:marLeft w:val="0"/>
                  <w:marRight w:val="0"/>
                  <w:marTop w:val="0"/>
                  <w:marBottom w:val="0"/>
                  <w:divBdr>
                    <w:top w:val="none" w:sz="0" w:space="0" w:color="auto"/>
                    <w:left w:val="none" w:sz="0" w:space="0" w:color="auto"/>
                    <w:bottom w:val="none" w:sz="0" w:space="0" w:color="auto"/>
                    <w:right w:val="none" w:sz="0" w:space="0" w:color="auto"/>
                  </w:divBdr>
                  <w:divsChild>
                    <w:div w:id="1364132940">
                      <w:marLeft w:val="0"/>
                      <w:marRight w:val="0"/>
                      <w:marTop w:val="0"/>
                      <w:marBottom w:val="0"/>
                      <w:divBdr>
                        <w:top w:val="none" w:sz="0" w:space="0" w:color="auto"/>
                        <w:left w:val="none" w:sz="0" w:space="0" w:color="auto"/>
                        <w:bottom w:val="none" w:sz="0" w:space="0" w:color="auto"/>
                        <w:right w:val="none" w:sz="0" w:space="0" w:color="auto"/>
                      </w:divBdr>
                      <w:divsChild>
                        <w:div w:id="1993830221">
                          <w:marLeft w:val="0"/>
                          <w:marRight w:val="0"/>
                          <w:marTop w:val="0"/>
                          <w:marBottom w:val="0"/>
                          <w:divBdr>
                            <w:top w:val="none" w:sz="0" w:space="0" w:color="auto"/>
                            <w:left w:val="none" w:sz="0" w:space="0" w:color="auto"/>
                            <w:bottom w:val="none" w:sz="0" w:space="0" w:color="auto"/>
                            <w:right w:val="none" w:sz="0" w:space="0" w:color="auto"/>
                          </w:divBdr>
                          <w:divsChild>
                            <w:div w:id="1602177572">
                              <w:marLeft w:val="0"/>
                              <w:marRight w:val="0"/>
                              <w:marTop w:val="0"/>
                              <w:marBottom w:val="0"/>
                              <w:divBdr>
                                <w:top w:val="none" w:sz="0" w:space="0" w:color="auto"/>
                                <w:left w:val="none" w:sz="0" w:space="0" w:color="auto"/>
                                <w:bottom w:val="none" w:sz="0" w:space="0" w:color="auto"/>
                                <w:right w:val="none" w:sz="0" w:space="0" w:color="auto"/>
                              </w:divBdr>
                              <w:divsChild>
                                <w:div w:id="259333041">
                                  <w:marLeft w:val="0"/>
                                  <w:marRight w:val="0"/>
                                  <w:marTop w:val="0"/>
                                  <w:marBottom w:val="0"/>
                                  <w:divBdr>
                                    <w:top w:val="none" w:sz="0" w:space="0" w:color="auto"/>
                                    <w:left w:val="none" w:sz="0" w:space="0" w:color="auto"/>
                                    <w:bottom w:val="none" w:sz="0" w:space="0" w:color="auto"/>
                                    <w:right w:val="none" w:sz="0" w:space="0" w:color="auto"/>
                                  </w:divBdr>
                                  <w:divsChild>
                                    <w:div w:id="5748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7133">
                          <w:marLeft w:val="0"/>
                          <w:marRight w:val="0"/>
                          <w:marTop w:val="0"/>
                          <w:marBottom w:val="0"/>
                          <w:divBdr>
                            <w:top w:val="none" w:sz="0" w:space="0" w:color="auto"/>
                            <w:left w:val="none" w:sz="0" w:space="0" w:color="auto"/>
                            <w:bottom w:val="none" w:sz="0" w:space="0" w:color="auto"/>
                            <w:right w:val="none" w:sz="0" w:space="0" w:color="auto"/>
                          </w:divBdr>
                          <w:divsChild>
                            <w:div w:id="1381828609">
                              <w:marLeft w:val="0"/>
                              <w:marRight w:val="0"/>
                              <w:marTop w:val="0"/>
                              <w:marBottom w:val="0"/>
                              <w:divBdr>
                                <w:top w:val="none" w:sz="0" w:space="0" w:color="auto"/>
                                <w:left w:val="none" w:sz="0" w:space="0" w:color="auto"/>
                                <w:bottom w:val="none" w:sz="0" w:space="0" w:color="auto"/>
                                <w:right w:val="none" w:sz="0" w:space="0" w:color="auto"/>
                              </w:divBdr>
                              <w:divsChild>
                                <w:div w:id="440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185083">
      <w:bodyDiv w:val="1"/>
      <w:marLeft w:val="0"/>
      <w:marRight w:val="0"/>
      <w:marTop w:val="0"/>
      <w:marBottom w:val="0"/>
      <w:divBdr>
        <w:top w:val="none" w:sz="0" w:space="0" w:color="auto"/>
        <w:left w:val="none" w:sz="0" w:space="0" w:color="auto"/>
        <w:bottom w:val="none" w:sz="0" w:space="0" w:color="auto"/>
        <w:right w:val="none" w:sz="0" w:space="0" w:color="auto"/>
      </w:divBdr>
    </w:div>
    <w:div w:id="948972121">
      <w:bodyDiv w:val="1"/>
      <w:marLeft w:val="0"/>
      <w:marRight w:val="0"/>
      <w:marTop w:val="0"/>
      <w:marBottom w:val="0"/>
      <w:divBdr>
        <w:top w:val="none" w:sz="0" w:space="0" w:color="auto"/>
        <w:left w:val="none" w:sz="0" w:space="0" w:color="auto"/>
        <w:bottom w:val="none" w:sz="0" w:space="0" w:color="auto"/>
        <w:right w:val="none" w:sz="0" w:space="0" w:color="auto"/>
      </w:divBdr>
    </w:div>
    <w:div w:id="968247379">
      <w:bodyDiv w:val="1"/>
      <w:marLeft w:val="0"/>
      <w:marRight w:val="0"/>
      <w:marTop w:val="0"/>
      <w:marBottom w:val="0"/>
      <w:divBdr>
        <w:top w:val="none" w:sz="0" w:space="0" w:color="auto"/>
        <w:left w:val="none" w:sz="0" w:space="0" w:color="auto"/>
        <w:bottom w:val="none" w:sz="0" w:space="0" w:color="auto"/>
        <w:right w:val="none" w:sz="0" w:space="0" w:color="auto"/>
      </w:divBdr>
    </w:div>
    <w:div w:id="978607730">
      <w:bodyDiv w:val="1"/>
      <w:marLeft w:val="0"/>
      <w:marRight w:val="0"/>
      <w:marTop w:val="0"/>
      <w:marBottom w:val="0"/>
      <w:divBdr>
        <w:top w:val="none" w:sz="0" w:space="0" w:color="auto"/>
        <w:left w:val="none" w:sz="0" w:space="0" w:color="auto"/>
        <w:bottom w:val="none" w:sz="0" w:space="0" w:color="auto"/>
        <w:right w:val="none" w:sz="0" w:space="0" w:color="auto"/>
      </w:divBdr>
    </w:div>
    <w:div w:id="993677885">
      <w:bodyDiv w:val="1"/>
      <w:marLeft w:val="0"/>
      <w:marRight w:val="0"/>
      <w:marTop w:val="0"/>
      <w:marBottom w:val="0"/>
      <w:divBdr>
        <w:top w:val="none" w:sz="0" w:space="0" w:color="auto"/>
        <w:left w:val="none" w:sz="0" w:space="0" w:color="auto"/>
        <w:bottom w:val="none" w:sz="0" w:space="0" w:color="auto"/>
        <w:right w:val="none" w:sz="0" w:space="0" w:color="auto"/>
      </w:divBdr>
    </w:div>
    <w:div w:id="1017540240">
      <w:bodyDiv w:val="1"/>
      <w:marLeft w:val="0"/>
      <w:marRight w:val="0"/>
      <w:marTop w:val="0"/>
      <w:marBottom w:val="0"/>
      <w:divBdr>
        <w:top w:val="none" w:sz="0" w:space="0" w:color="auto"/>
        <w:left w:val="none" w:sz="0" w:space="0" w:color="auto"/>
        <w:bottom w:val="none" w:sz="0" w:space="0" w:color="auto"/>
        <w:right w:val="none" w:sz="0" w:space="0" w:color="auto"/>
      </w:divBdr>
    </w:div>
    <w:div w:id="1092049966">
      <w:bodyDiv w:val="1"/>
      <w:marLeft w:val="0"/>
      <w:marRight w:val="0"/>
      <w:marTop w:val="0"/>
      <w:marBottom w:val="0"/>
      <w:divBdr>
        <w:top w:val="none" w:sz="0" w:space="0" w:color="auto"/>
        <w:left w:val="none" w:sz="0" w:space="0" w:color="auto"/>
        <w:bottom w:val="none" w:sz="0" w:space="0" w:color="auto"/>
        <w:right w:val="none" w:sz="0" w:space="0" w:color="auto"/>
      </w:divBdr>
    </w:div>
    <w:div w:id="1097794283">
      <w:bodyDiv w:val="1"/>
      <w:marLeft w:val="0"/>
      <w:marRight w:val="0"/>
      <w:marTop w:val="0"/>
      <w:marBottom w:val="0"/>
      <w:divBdr>
        <w:top w:val="none" w:sz="0" w:space="0" w:color="auto"/>
        <w:left w:val="none" w:sz="0" w:space="0" w:color="auto"/>
        <w:bottom w:val="none" w:sz="0" w:space="0" w:color="auto"/>
        <w:right w:val="none" w:sz="0" w:space="0" w:color="auto"/>
      </w:divBdr>
    </w:div>
    <w:div w:id="1101027589">
      <w:bodyDiv w:val="1"/>
      <w:marLeft w:val="0"/>
      <w:marRight w:val="0"/>
      <w:marTop w:val="0"/>
      <w:marBottom w:val="0"/>
      <w:divBdr>
        <w:top w:val="none" w:sz="0" w:space="0" w:color="auto"/>
        <w:left w:val="none" w:sz="0" w:space="0" w:color="auto"/>
        <w:bottom w:val="none" w:sz="0" w:space="0" w:color="auto"/>
        <w:right w:val="none" w:sz="0" w:space="0" w:color="auto"/>
      </w:divBdr>
    </w:div>
    <w:div w:id="1165976303">
      <w:bodyDiv w:val="1"/>
      <w:marLeft w:val="0"/>
      <w:marRight w:val="0"/>
      <w:marTop w:val="0"/>
      <w:marBottom w:val="0"/>
      <w:divBdr>
        <w:top w:val="none" w:sz="0" w:space="0" w:color="auto"/>
        <w:left w:val="none" w:sz="0" w:space="0" w:color="auto"/>
        <w:bottom w:val="none" w:sz="0" w:space="0" w:color="auto"/>
        <w:right w:val="none" w:sz="0" w:space="0" w:color="auto"/>
      </w:divBdr>
      <w:divsChild>
        <w:div w:id="1972855430">
          <w:marLeft w:val="0"/>
          <w:marRight w:val="0"/>
          <w:marTop w:val="0"/>
          <w:marBottom w:val="0"/>
          <w:divBdr>
            <w:top w:val="none" w:sz="0" w:space="0" w:color="auto"/>
            <w:left w:val="none" w:sz="0" w:space="0" w:color="auto"/>
            <w:bottom w:val="none" w:sz="0" w:space="0" w:color="auto"/>
            <w:right w:val="none" w:sz="0" w:space="0" w:color="auto"/>
          </w:divBdr>
          <w:divsChild>
            <w:div w:id="1622607972">
              <w:marLeft w:val="0"/>
              <w:marRight w:val="0"/>
              <w:marTop w:val="0"/>
              <w:marBottom w:val="0"/>
              <w:divBdr>
                <w:top w:val="none" w:sz="0" w:space="0" w:color="auto"/>
                <w:left w:val="none" w:sz="0" w:space="0" w:color="auto"/>
                <w:bottom w:val="none" w:sz="0" w:space="0" w:color="auto"/>
                <w:right w:val="none" w:sz="0" w:space="0" w:color="auto"/>
              </w:divBdr>
              <w:divsChild>
                <w:div w:id="1761902286">
                  <w:marLeft w:val="0"/>
                  <w:marRight w:val="0"/>
                  <w:marTop w:val="0"/>
                  <w:marBottom w:val="0"/>
                  <w:divBdr>
                    <w:top w:val="none" w:sz="0" w:space="0" w:color="auto"/>
                    <w:left w:val="none" w:sz="0" w:space="0" w:color="auto"/>
                    <w:bottom w:val="none" w:sz="0" w:space="0" w:color="auto"/>
                    <w:right w:val="none" w:sz="0" w:space="0" w:color="auto"/>
                  </w:divBdr>
                  <w:divsChild>
                    <w:div w:id="722677162">
                      <w:marLeft w:val="0"/>
                      <w:marRight w:val="0"/>
                      <w:marTop w:val="0"/>
                      <w:marBottom w:val="0"/>
                      <w:divBdr>
                        <w:top w:val="none" w:sz="0" w:space="0" w:color="auto"/>
                        <w:left w:val="none" w:sz="0" w:space="0" w:color="auto"/>
                        <w:bottom w:val="none" w:sz="0" w:space="0" w:color="auto"/>
                        <w:right w:val="none" w:sz="0" w:space="0" w:color="auto"/>
                      </w:divBdr>
                      <w:divsChild>
                        <w:div w:id="1962179370">
                          <w:marLeft w:val="0"/>
                          <w:marRight w:val="0"/>
                          <w:marTop w:val="0"/>
                          <w:marBottom w:val="0"/>
                          <w:divBdr>
                            <w:top w:val="none" w:sz="0" w:space="0" w:color="auto"/>
                            <w:left w:val="none" w:sz="0" w:space="0" w:color="auto"/>
                            <w:bottom w:val="none" w:sz="0" w:space="0" w:color="auto"/>
                            <w:right w:val="none" w:sz="0" w:space="0" w:color="auto"/>
                          </w:divBdr>
                          <w:divsChild>
                            <w:div w:id="285621048">
                              <w:marLeft w:val="0"/>
                              <w:marRight w:val="0"/>
                              <w:marTop w:val="0"/>
                              <w:marBottom w:val="0"/>
                              <w:divBdr>
                                <w:top w:val="none" w:sz="0" w:space="0" w:color="auto"/>
                                <w:left w:val="none" w:sz="0" w:space="0" w:color="auto"/>
                                <w:bottom w:val="none" w:sz="0" w:space="0" w:color="auto"/>
                                <w:right w:val="none" w:sz="0" w:space="0" w:color="auto"/>
                              </w:divBdr>
                              <w:divsChild>
                                <w:div w:id="967315200">
                                  <w:marLeft w:val="0"/>
                                  <w:marRight w:val="0"/>
                                  <w:marTop w:val="0"/>
                                  <w:marBottom w:val="0"/>
                                  <w:divBdr>
                                    <w:top w:val="none" w:sz="0" w:space="0" w:color="auto"/>
                                    <w:left w:val="none" w:sz="0" w:space="0" w:color="auto"/>
                                    <w:bottom w:val="none" w:sz="0" w:space="0" w:color="auto"/>
                                    <w:right w:val="none" w:sz="0" w:space="0" w:color="auto"/>
                                  </w:divBdr>
                                  <w:divsChild>
                                    <w:div w:id="5272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73643">
                          <w:marLeft w:val="0"/>
                          <w:marRight w:val="0"/>
                          <w:marTop w:val="0"/>
                          <w:marBottom w:val="0"/>
                          <w:divBdr>
                            <w:top w:val="none" w:sz="0" w:space="0" w:color="auto"/>
                            <w:left w:val="none" w:sz="0" w:space="0" w:color="auto"/>
                            <w:bottom w:val="none" w:sz="0" w:space="0" w:color="auto"/>
                            <w:right w:val="none" w:sz="0" w:space="0" w:color="auto"/>
                          </w:divBdr>
                          <w:divsChild>
                            <w:div w:id="1108742509">
                              <w:marLeft w:val="0"/>
                              <w:marRight w:val="0"/>
                              <w:marTop w:val="0"/>
                              <w:marBottom w:val="0"/>
                              <w:divBdr>
                                <w:top w:val="none" w:sz="0" w:space="0" w:color="auto"/>
                                <w:left w:val="none" w:sz="0" w:space="0" w:color="auto"/>
                                <w:bottom w:val="none" w:sz="0" w:space="0" w:color="auto"/>
                                <w:right w:val="none" w:sz="0" w:space="0" w:color="auto"/>
                              </w:divBdr>
                              <w:divsChild>
                                <w:div w:id="4127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5705895">
      <w:bodyDiv w:val="1"/>
      <w:marLeft w:val="0"/>
      <w:marRight w:val="0"/>
      <w:marTop w:val="0"/>
      <w:marBottom w:val="0"/>
      <w:divBdr>
        <w:top w:val="none" w:sz="0" w:space="0" w:color="auto"/>
        <w:left w:val="none" w:sz="0" w:space="0" w:color="auto"/>
        <w:bottom w:val="none" w:sz="0" w:space="0" w:color="auto"/>
        <w:right w:val="none" w:sz="0" w:space="0" w:color="auto"/>
      </w:divBdr>
      <w:divsChild>
        <w:div w:id="1117263151">
          <w:marLeft w:val="0"/>
          <w:marRight w:val="0"/>
          <w:marTop w:val="0"/>
          <w:marBottom w:val="0"/>
          <w:divBdr>
            <w:top w:val="none" w:sz="0" w:space="0" w:color="auto"/>
            <w:left w:val="none" w:sz="0" w:space="0" w:color="auto"/>
            <w:bottom w:val="none" w:sz="0" w:space="0" w:color="auto"/>
            <w:right w:val="none" w:sz="0" w:space="0" w:color="auto"/>
          </w:divBdr>
          <w:divsChild>
            <w:div w:id="762845604">
              <w:marLeft w:val="0"/>
              <w:marRight w:val="0"/>
              <w:marTop w:val="0"/>
              <w:marBottom w:val="0"/>
              <w:divBdr>
                <w:top w:val="none" w:sz="0" w:space="0" w:color="auto"/>
                <w:left w:val="none" w:sz="0" w:space="0" w:color="auto"/>
                <w:bottom w:val="none" w:sz="0" w:space="0" w:color="auto"/>
                <w:right w:val="none" w:sz="0" w:space="0" w:color="auto"/>
              </w:divBdr>
              <w:divsChild>
                <w:div w:id="811993283">
                  <w:marLeft w:val="0"/>
                  <w:marRight w:val="0"/>
                  <w:marTop w:val="0"/>
                  <w:marBottom w:val="0"/>
                  <w:divBdr>
                    <w:top w:val="none" w:sz="0" w:space="0" w:color="auto"/>
                    <w:left w:val="none" w:sz="0" w:space="0" w:color="auto"/>
                    <w:bottom w:val="none" w:sz="0" w:space="0" w:color="auto"/>
                    <w:right w:val="none" w:sz="0" w:space="0" w:color="auto"/>
                  </w:divBdr>
                  <w:divsChild>
                    <w:div w:id="957370979">
                      <w:marLeft w:val="0"/>
                      <w:marRight w:val="0"/>
                      <w:marTop w:val="0"/>
                      <w:marBottom w:val="0"/>
                      <w:divBdr>
                        <w:top w:val="none" w:sz="0" w:space="0" w:color="auto"/>
                        <w:left w:val="none" w:sz="0" w:space="0" w:color="auto"/>
                        <w:bottom w:val="none" w:sz="0" w:space="0" w:color="auto"/>
                        <w:right w:val="none" w:sz="0" w:space="0" w:color="auto"/>
                      </w:divBdr>
                      <w:divsChild>
                        <w:div w:id="373889456">
                          <w:marLeft w:val="0"/>
                          <w:marRight w:val="0"/>
                          <w:marTop w:val="0"/>
                          <w:marBottom w:val="0"/>
                          <w:divBdr>
                            <w:top w:val="none" w:sz="0" w:space="0" w:color="auto"/>
                            <w:left w:val="none" w:sz="0" w:space="0" w:color="auto"/>
                            <w:bottom w:val="none" w:sz="0" w:space="0" w:color="auto"/>
                            <w:right w:val="none" w:sz="0" w:space="0" w:color="auto"/>
                          </w:divBdr>
                          <w:divsChild>
                            <w:div w:id="715542084">
                              <w:marLeft w:val="0"/>
                              <w:marRight w:val="0"/>
                              <w:marTop w:val="0"/>
                              <w:marBottom w:val="0"/>
                              <w:divBdr>
                                <w:top w:val="none" w:sz="0" w:space="0" w:color="auto"/>
                                <w:left w:val="none" w:sz="0" w:space="0" w:color="auto"/>
                                <w:bottom w:val="none" w:sz="0" w:space="0" w:color="auto"/>
                                <w:right w:val="none" w:sz="0" w:space="0" w:color="auto"/>
                              </w:divBdr>
                              <w:divsChild>
                                <w:div w:id="2071999126">
                                  <w:marLeft w:val="0"/>
                                  <w:marRight w:val="0"/>
                                  <w:marTop w:val="0"/>
                                  <w:marBottom w:val="0"/>
                                  <w:divBdr>
                                    <w:top w:val="none" w:sz="0" w:space="0" w:color="auto"/>
                                    <w:left w:val="none" w:sz="0" w:space="0" w:color="auto"/>
                                    <w:bottom w:val="none" w:sz="0" w:space="0" w:color="auto"/>
                                    <w:right w:val="none" w:sz="0" w:space="0" w:color="auto"/>
                                  </w:divBdr>
                                  <w:divsChild>
                                    <w:div w:id="5200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09941">
                          <w:marLeft w:val="0"/>
                          <w:marRight w:val="0"/>
                          <w:marTop w:val="0"/>
                          <w:marBottom w:val="0"/>
                          <w:divBdr>
                            <w:top w:val="none" w:sz="0" w:space="0" w:color="auto"/>
                            <w:left w:val="none" w:sz="0" w:space="0" w:color="auto"/>
                            <w:bottom w:val="none" w:sz="0" w:space="0" w:color="auto"/>
                            <w:right w:val="none" w:sz="0" w:space="0" w:color="auto"/>
                          </w:divBdr>
                          <w:divsChild>
                            <w:div w:id="1139224091">
                              <w:marLeft w:val="0"/>
                              <w:marRight w:val="0"/>
                              <w:marTop w:val="0"/>
                              <w:marBottom w:val="0"/>
                              <w:divBdr>
                                <w:top w:val="none" w:sz="0" w:space="0" w:color="auto"/>
                                <w:left w:val="none" w:sz="0" w:space="0" w:color="auto"/>
                                <w:bottom w:val="none" w:sz="0" w:space="0" w:color="auto"/>
                                <w:right w:val="none" w:sz="0" w:space="0" w:color="auto"/>
                              </w:divBdr>
                              <w:divsChild>
                                <w:div w:id="494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283347">
      <w:bodyDiv w:val="1"/>
      <w:marLeft w:val="0"/>
      <w:marRight w:val="0"/>
      <w:marTop w:val="0"/>
      <w:marBottom w:val="0"/>
      <w:divBdr>
        <w:top w:val="none" w:sz="0" w:space="0" w:color="auto"/>
        <w:left w:val="none" w:sz="0" w:space="0" w:color="auto"/>
        <w:bottom w:val="none" w:sz="0" w:space="0" w:color="auto"/>
        <w:right w:val="none" w:sz="0" w:space="0" w:color="auto"/>
      </w:divBdr>
    </w:div>
    <w:div w:id="1382483318">
      <w:bodyDiv w:val="1"/>
      <w:marLeft w:val="0"/>
      <w:marRight w:val="0"/>
      <w:marTop w:val="0"/>
      <w:marBottom w:val="0"/>
      <w:divBdr>
        <w:top w:val="none" w:sz="0" w:space="0" w:color="auto"/>
        <w:left w:val="none" w:sz="0" w:space="0" w:color="auto"/>
        <w:bottom w:val="none" w:sz="0" w:space="0" w:color="auto"/>
        <w:right w:val="none" w:sz="0" w:space="0" w:color="auto"/>
      </w:divBdr>
    </w:div>
    <w:div w:id="1390109323">
      <w:bodyDiv w:val="1"/>
      <w:marLeft w:val="0"/>
      <w:marRight w:val="0"/>
      <w:marTop w:val="0"/>
      <w:marBottom w:val="0"/>
      <w:divBdr>
        <w:top w:val="none" w:sz="0" w:space="0" w:color="auto"/>
        <w:left w:val="none" w:sz="0" w:space="0" w:color="auto"/>
        <w:bottom w:val="none" w:sz="0" w:space="0" w:color="auto"/>
        <w:right w:val="none" w:sz="0" w:space="0" w:color="auto"/>
      </w:divBdr>
      <w:divsChild>
        <w:div w:id="827088296">
          <w:marLeft w:val="0"/>
          <w:marRight w:val="0"/>
          <w:marTop w:val="0"/>
          <w:marBottom w:val="0"/>
          <w:divBdr>
            <w:top w:val="none" w:sz="0" w:space="0" w:color="auto"/>
            <w:left w:val="none" w:sz="0" w:space="0" w:color="auto"/>
            <w:bottom w:val="none" w:sz="0" w:space="0" w:color="auto"/>
            <w:right w:val="none" w:sz="0" w:space="0" w:color="auto"/>
          </w:divBdr>
          <w:divsChild>
            <w:div w:id="27492279">
              <w:marLeft w:val="0"/>
              <w:marRight w:val="0"/>
              <w:marTop w:val="0"/>
              <w:marBottom w:val="0"/>
              <w:divBdr>
                <w:top w:val="none" w:sz="0" w:space="0" w:color="auto"/>
                <w:left w:val="none" w:sz="0" w:space="0" w:color="auto"/>
                <w:bottom w:val="none" w:sz="0" w:space="0" w:color="auto"/>
                <w:right w:val="none" w:sz="0" w:space="0" w:color="auto"/>
              </w:divBdr>
              <w:divsChild>
                <w:div w:id="376318609">
                  <w:marLeft w:val="0"/>
                  <w:marRight w:val="0"/>
                  <w:marTop w:val="0"/>
                  <w:marBottom w:val="0"/>
                  <w:divBdr>
                    <w:top w:val="none" w:sz="0" w:space="0" w:color="auto"/>
                    <w:left w:val="none" w:sz="0" w:space="0" w:color="auto"/>
                    <w:bottom w:val="none" w:sz="0" w:space="0" w:color="auto"/>
                    <w:right w:val="none" w:sz="0" w:space="0" w:color="auto"/>
                  </w:divBdr>
                  <w:divsChild>
                    <w:div w:id="1733041515">
                      <w:marLeft w:val="0"/>
                      <w:marRight w:val="0"/>
                      <w:marTop w:val="0"/>
                      <w:marBottom w:val="0"/>
                      <w:divBdr>
                        <w:top w:val="none" w:sz="0" w:space="0" w:color="auto"/>
                        <w:left w:val="none" w:sz="0" w:space="0" w:color="auto"/>
                        <w:bottom w:val="none" w:sz="0" w:space="0" w:color="auto"/>
                        <w:right w:val="none" w:sz="0" w:space="0" w:color="auto"/>
                      </w:divBdr>
                      <w:divsChild>
                        <w:div w:id="1849439001">
                          <w:marLeft w:val="0"/>
                          <w:marRight w:val="0"/>
                          <w:marTop w:val="0"/>
                          <w:marBottom w:val="0"/>
                          <w:divBdr>
                            <w:top w:val="none" w:sz="0" w:space="0" w:color="auto"/>
                            <w:left w:val="none" w:sz="0" w:space="0" w:color="auto"/>
                            <w:bottom w:val="none" w:sz="0" w:space="0" w:color="auto"/>
                            <w:right w:val="none" w:sz="0" w:space="0" w:color="auto"/>
                          </w:divBdr>
                          <w:divsChild>
                            <w:div w:id="192229976">
                              <w:marLeft w:val="0"/>
                              <w:marRight w:val="0"/>
                              <w:marTop w:val="0"/>
                              <w:marBottom w:val="0"/>
                              <w:divBdr>
                                <w:top w:val="none" w:sz="0" w:space="0" w:color="auto"/>
                                <w:left w:val="none" w:sz="0" w:space="0" w:color="auto"/>
                                <w:bottom w:val="none" w:sz="0" w:space="0" w:color="auto"/>
                                <w:right w:val="none" w:sz="0" w:space="0" w:color="auto"/>
                              </w:divBdr>
                              <w:divsChild>
                                <w:div w:id="127553191">
                                  <w:marLeft w:val="0"/>
                                  <w:marRight w:val="0"/>
                                  <w:marTop w:val="0"/>
                                  <w:marBottom w:val="0"/>
                                  <w:divBdr>
                                    <w:top w:val="none" w:sz="0" w:space="0" w:color="auto"/>
                                    <w:left w:val="none" w:sz="0" w:space="0" w:color="auto"/>
                                    <w:bottom w:val="none" w:sz="0" w:space="0" w:color="auto"/>
                                    <w:right w:val="none" w:sz="0" w:space="0" w:color="auto"/>
                                  </w:divBdr>
                                  <w:divsChild>
                                    <w:div w:id="2002156039">
                                      <w:marLeft w:val="0"/>
                                      <w:marRight w:val="0"/>
                                      <w:marTop w:val="0"/>
                                      <w:marBottom w:val="0"/>
                                      <w:divBdr>
                                        <w:top w:val="none" w:sz="0" w:space="0" w:color="auto"/>
                                        <w:left w:val="none" w:sz="0" w:space="0" w:color="auto"/>
                                        <w:bottom w:val="none" w:sz="0" w:space="0" w:color="auto"/>
                                        <w:right w:val="none" w:sz="0" w:space="0" w:color="auto"/>
                                      </w:divBdr>
                                      <w:divsChild>
                                        <w:div w:id="1930583299">
                                          <w:marLeft w:val="0"/>
                                          <w:marRight w:val="0"/>
                                          <w:marTop w:val="0"/>
                                          <w:marBottom w:val="0"/>
                                          <w:divBdr>
                                            <w:top w:val="none" w:sz="0" w:space="0" w:color="auto"/>
                                            <w:left w:val="none" w:sz="0" w:space="0" w:color="auto"/>
                                            <w:bottom w:val="none" w:sz="0" w:space="0" w:color="auto"/>
                                            <w:right w:val="none" w:sz="0" w:space="0" w:color="auto"/>
                                          </w:divBdr>
                                          <w:divsChild>
                                            <w:div w:id="1044595319">
                                              <w:marLeft w:val="0"/>
                                              <w:marRight w:val="0"/>
                                              <w:marTop w:val="0"/>
                                              <w:marBottom w:val="0"/>
                                              <w:divBdr>
                                                <w:top w:val="none" w:sz="0" w:space="0" w:color="auto"/>
                                                <w:left w:val="none" w:sz="0" w:space="0" w:color="auto"/>
                                                <w:bottom w:val="none" w:sz="0" w:space="0" w:color="auto"/>
                                                <w:right w:val="none" w:sz="0" w:space="0" w:color="auto"/>
                                              </w:divBdr>
                                              <w:divsChild>
                                                <w:div w:id="752553686">
                                                  <w:marLeft w:val="0"/>
                                                  <w:marRight w:val="0"/>
                                                  <w:marTop w:val="0"/>
                                                  <w:marBottom w:val="0"/>
                                                  <w:divBdr>
                                                    <w:top w:val="none" w:sz="0" w:space="0" w:color="auto"/>
                                                    <w:left w:val="none" w:sz="0" w:space="0" w:color="auto"/>
                                                    <w:bottom w:val="none" w:sz="0" w:space="0" w:color="auto"/>
                                                    <w:right w:val="none" w:sz="0" w:space="0" w:color="auto"/>
                                                  </w:divBdr>
                                                  <w:divsChild>
                                                    <w:div w:id="1843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40030">
                                          <w:marLeft w:val="0"/>
                                          <w:marRight w:val="0"/>
                                          <w:marTop w:val="0"/>
                                          <w:marBottom w:val="0"/>
                                          <w:divBdr>
                                            <w:top w:val="none" w:sz="0" w:space="0" w:color="auto"/>
                                            <w:left w:val="none" w:sz="0" w:space="0" w:color="auto"/>
                                            <w:bottom w:val="none" w:sz="0" w:space="0" w:color="auto"/>
                                            <w:right w:val="none" w:sz="0" w:space="0" w:color="auto"/>
                                          </w:divBdr>
                                          <w:divsChild>
                                            <w:div w:id="894857685">
                                              <w:marLeft w:val="0"/>
                                              <w:marRight w:val="0"/>
                                              <w:marTop w:val="0"/>
                                              <w:marBottom w:val="0"/>
                                              <w:divBdr>
                                                <w:top w:val="none" w:sz="0" w:space="0" w:color="auto"/>
                                                <w:left w:val="none" w:sz="0" w:space="0" w:color="auto"/>
                                                <w:bottom w:val="none" w:sz="0" w:space="0" w:color="auto"/>
                                                <w:right w:val="none" w:sz="0" w:space="0" w:color="auto"/>
                                              </w:divBdr>
                                              <w:divsChild>
                                                <w:div w:id="15359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9815228">
          <w:marLeft w:val="0"/>
          <w:marRight w:val="0"/>
          <w:marTop w:val="0"/>
          <w:marBottom w:val="0"/>
          <w:divBdr>
            <w:top w:val="none" w:sz="0" w:space="0" w:color="auto"/>
            <w:left w:val="none" w:sz="0" w:space="0" w:color="auto"/>
            <w:bottom w:val="none" w:sz="0" w:space="0" w:color="auto"/>
            <w:right w:val="none" w:sz="0" w:space="0" w:color="auto"/>
          </w:divBdr>
          <w:divsChild>
            <w:div w:id="1898585675">
              <w:marLeft w:val="0"/>
              <w:marRight w:val="0"/>
              <w:marTop w:val="0"/>
              <w:marBottom w:val="0"/>
              <w:divBdr>
                <w:top w:val="none" w:sz="0" w:space="0" w:color="auto"/>
                <w:left w:val="none" w:sz="0" w:space="0" w:color="auto"/>
                <w:bottom w:val="none" w:sz="0" w:space="0" w:color="auto"/>
                <w:right w:val="none" w:sz="0" w:space="0" w:color="auto"/>
              </w:divBdr>
              <w:divsChild>
                <w:div w:id="991174451">
                  <w:marLeft w:val="0"/>
                  <w:marRight w:val="0"/>
                  <w:marTop w:val="0"/>
                  <w:marBottom w:val="0"/>
                  <w:divBdr>
                    <w:top w:val="none" w:sz="0" w:space="0" w:color="auto"/>
                    <w:left w:val="none" w:sz="0" w:space="0" w:color="auto"/>
                    <w:bottom w:val="none" w:sz="0" w:space="0" w:color="auto"/>
                    <w:right w:val="none" w:sz="0" w:space="0" w:color="auto"/>
                  </w:divBdr>
                  <w:divsChild>
                    <w:div w:id="5599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66653">
      <w:bodyDiv w:val="1"/>
      <w:marLeft w:val="0"/>
      <w:marRight w:val="0"/>
      <w:marTop w:val="0"/>
      <w:marBottom w:val="0"/>
      <w:divBdr>
        <w:top w:val="none" w:sz="0" w:space="0" w:color="auto"/>
        <w:left w:val="none" w:sz="0" w:space="0" w:color="auto"/>
        <w:bottom w:val="none" w:sz="0" w:space="0" w:color="auto"/>
        <w:right w:val="none" w:sz="0" w:space="0" w:color="auto"/>
      </w:divBdr>
    </w:div>
    <w:div w:id="1452819253">
      <w:bodyDiv w:val="1"/>
      <w:marLeft w:val="0"/>
      <w:marRight w:val="0"/>
      <w:marTop w:val="0"/>
      <w:marBottom w:val="0"/>
      <w:divBdr>
        <w:top w:val="none" w:sz="0" w:space="0" w:color="auto"/>
        <w:left w:val="none" w:sz="0" w:space="0" w:color="auto"/>
        <w:bottom w:val="none" w:sz="0" w:space="0" w:color="auto"/>
        <w:right w:val="none" w:sz="0" w:space="0" w:color="auto"/>
      </w:divBdr>
    </w:div>
    <w:div w:id="1460612273">
      <w:bodyDiv w:val="1"/>
      <w:marLeft w:val="0"/>
      <w:marRight w:val="0"/>
      <w:marTop w:val="0"/>
      <w:marBottom w:val="0"/>
      <w:divBdr>
        <w:top w:val="none" w:sz="0" w:space="0" w:color="auto"/>
        <w:left w:val="none" w:sz="0" w:space="0" w:color="auto"/>
        <w:bottom w:val="none" w:sz="0" w:space="0" w:color="auto"/>
        <w:right w:val="none" w:sz="0" w:space="0" w:color="auto"/>
      </w:divBdr>
      <w:divsChild>
        <w:div w:id="1898976199">
          <w:marLeft w:val="0"/>
          <w:marRight w:val="0"/>
          <w:marTop w:val="0"/>
          <w:marBottom w:val="0"/>
          <w:divBdr>
            <w:top w:val="none" w:sz="0" w:space="0" w:color="auto"/>
            <w:left w:val="none" w:sz="0" w:space="0" w:color="auto"/>
            <w:bottom w:val="none" w:sz="0" w:space="0" w:color="auto"/>
            <w:right w:val="none" w:sz="0" w:space="0" w:color="auto"/>
          </w:divBdr>
          <w:divsChild>
            <w:div w:id="444153863">
              <w:marLeft w:val="0"/>
              <w:marRight w:val="0"/>
              <w:marTop w:val="0"/>
              <w:marBottom w:val="0"/>
              <w:divBdr>
                <w:top w:val="none" w:sz="0" w:space="0" w:color="auto"/>
                <w:left w:val="none" w:sz="0" w:space="0" w:color="auto"/>
                <w:bottom w:val="none" w:sz="0" w:space="0" w:color="auto"/>
                <w:right w:val="none" w:sz="0" w:space="0" w:color="auto"/>
              </w:divBdr>
              <w:divsChild>
                <w:div w:id="551582185">
                  <w:marLeft w:val="0"/>
                  <w:marRight w:val="0"/>
                  <w:marTop w:val="0"/>
                  <w:marBottom w:val="0"/>
                  <w:divBdr>
                    <w:top w:val="none" w:sz="0" w:space="0" w:color="auto"/>
                    <w:left w:val="none" w:sz="0" w:space="0" w:color="auto"/>
                    <w:bottom w:val="none" w:sz="0" w:space="0" w:color="auto"/>
                    <w:right w:val="none" w:sz="0" w:space="0" w:color="auto"/>
                  </w:divBdr>
                  <w:divsChild>
                    <w:div w:id="650862903">
                      <w:marLeft w:val="0"/>
                      <w:marRight w:val="0"/>
                      <w:marTop w:val="0"/>
                      <w:marBottom w:val="0"/>
                      <w:divBdr>
                        <w:top w:val="none" w:sz="0" w:space="0" w:color="auto"/>
                        <w:left w:val="none" w:sz="0" w:space="0" w:color="auto"/>
                        <w:bottom w:val="none" w:sz="0" w:space="0" w:color="auto"/>
                        <w:right w:val="none" w:sz="0" w:space="0" w:color="auto"/>
                      </w:divBdr>
                      <w:divsChild>
                        <w:div w:id="1035274819">
                          <w:marLeft w:val="0"/>
                          <w:marRight w:val="0"/>
                          <w:marTop w:val="0"/>
                          <w:marBottom w:val="0"/>
                          <w:divBdr>
                            <w:top w:val="none" w:sz="0" w:space="0" w:color="auto"/>
                            <w:left w:val="none" w:sz="0" w:space="0" w:color="auto"/>
                            <w:bottom w:val="none" w:sz="0" w:space="0" w:color="auto"/>
                            <w:right w:val="none" w:sz="0" w:space="0" w:color="auto"/>
                          </w:divBdr>
                          <w:divsChild>
                            <w:div w:id="594627928">
                              <w:marLeft w:val="0"/>
                              <w:marRight w:val="0"/>
                              <w:marTop w:val="0"/>
                              <w:marBottom w:val="0"/>
                              <w:divBdr>
                                <w:top w:val="none" w:sz="0" w:space="0" w:color="auto"/>
                                <w:left w:val="none" w:sz="0" w:space="0" w:color="auto"/>
                                <w:bottom w:val="none" w:sz="0" w:space="0" w:color="auto"/>
                                <w:right w:val="none" w:sz="0" w:space="0" w:color="auto"/>
                              </w:divBdr>
                              <w:divsChild>
                                <w:div w:id="1868518206">
                                  <w:marLeft w:val="0"/>
                                  <w:marRight w:val="0"/>
                                  <w:marTop w:val="0"/>
                                  <w:marBottom w:val="0"/>
                                  <w:divBdr>
                                    <w:top w:val="none" w:sz="0" w:space="0" w:color="auto"/>
                                    <w:left w:val="none" w:sz="0" w:space="0" w:color="auto"/>
                                    <w:bottom w:val="none" w:sz="0" w:space="0" w:color="auto"/>
                                    <w:right w:val="none" w:sz="0" w:space="0" w:color="auto"/>
                                  </w:divBdr>
                                  <w:divsChild>
                                    <w:div w:id="13277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82386">
                          <w:marLeft w:val="0"/>
                          <w:marRight w:val="0"/>
                          <w:marTop w:val="0"/>
                          <w:marBottom w:val="0"/>
                          <w:divBdr>
                            <w:top w:val="none" w:sz="0" w:space="0" w:color="auto"/>
                            <w:left w:val="none" w:sz="0" w:space="0" w:color="auto"/>
                            <w:bottom w:val="none" w:sz="0" w:space="0" w:color="auto"/>
                            <w:right w:val="none" w:sz="0" w:space="0" w:color="auto"/>
                          </w:divBdr>
                          <w:divsChild>
                            <w:div w:id="461313091">
                              <w:marLeft w:val="0"/>
                              <w:marRight w:val="0"/>
                              <w:marTop w:val="0"/>
                              <w:marBottom w:val="0"/>
                              <w:divBdr>
                                <w:top w:val="none" w:sz="0" w:space="0" w:color="auto"/>
                                <w:left w:val="none" w:sz="0" w:space="0" w:color="auto"/>
                                <w:bottom w:val="none" w:sz="0" w:space="0" w:color="auto"/>
                                <w:right w:val="none" w:sz="0" w:space="0" w:color="auto"/>
                              </w:divBdr>
                              <w:divsChild>
                                <w:div w:id="9345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043365">
      <w:bodyDiv w:val="1"/>
      <w:marLeft w:val="0"/>
      <w:marRight w:val="0"/>
      <w:marTop w:val="0"/>
      <w:marBottom w:val="0"/>
      <w:divBdr>
        <w:top w:val="none" w:sz="0" w:space="0" w:color="auto"/>
        <w:left w:val="none" w:sz="0" w:space="0" w:color="auto"/>
        <w:bottom w:val="none" w:sz="0" w:space="0" w:color="auto"/>
        <w:right w:val="none" w:sz="0" w:space="0" w:color="auto"/>
      </w:divBdr>
      <w:divsChild>
        <w:div w:id="904028375">
          <w:marLeft w:val="0"/>
          <w:marRight w:val="0"/>
          <w:marTop w:val="0"/>
          <w:marBottom w:val="0"/>
          <w:divBdr>
            <w:top w:val="none" w:sz="0" w:space="0" w:color="auto"/>
            <w:left w:val="none" w:sz="0" w:space="0" w:color="auto"/>
            <w:bottom w:val="none" w:sz="0" w:space="0" w:color="auto"/>
            <w:right w:val="none" w:sz="0" w:space="0" w:color="auto"/>
          </w:divBdr>
          <w:divsChild>
            <w:div w:id="15422238">
              <w:marLeft w:val="0"/>
              <w:marRight w:val="0"/>
              <w:marTop w:val="0"/>
              <w:marBottom w:val="0"/>
              <w:divBdr>
                <w:top w:val="none" w:sz="0" w:space="0" w:color="auto"/>
                <w:left w:val="none" w:sz="0" w:space="0" w:color="auto"/>
                <w:bottom w:val="none" w:sz="0" w:space="0" w:color="auto"/>
                <w:right w:val="none" w:sz="0" w:space="0" w:color="auto"/>
              </w:divBdr>
              <w:divsChild>
                <w:div w:id="1708332307">
                  <w:marLeft w:val="0"/>
                  <w:marRight w:val="0"/>
                  <w:marTop w:val="0"/>
                  <w:marBottom w:val="0"/>
                  <w:divBdr>
                    <w:top w:val="none" w:sz="0" w:space="0" w:color="auto"/>
                    <w:left w:val="none" w:sz="0" w:space="0" w:color="auto"/>
                    <w:bottom w:val="none" w:sz="0" w:space="0" w:color="auto"/>
                    <w:right w:val="none" w:sz="0" w:space="0" w:color="auto"/>
                  </w:divBdr>
                  <w:divsChild>
                    <w:div w:id="2001424536">
                      <w:marLeft w:val="0"/>
                      <w:marRight w:val="0"/>
                      <w:marTop w:val="0"/>
                      <w:marBottom w:val="0"/>
                      <w:divBdr>
                        <w:top w:val="none" w:sz="0" w:space="0" w:color="auto"/>
                        <w:left w:val="none" w:sz="0" w:space="0" w:color="auto"/>
                        <w:bottom w:val="none" w:sz="0" w:space="0" w:color="auto"/>
                        <w:right w:val="none" w:sz="0" w:space="0" w:color="auto"/>
                      </w:divBdr>
                      <w:divsChild>
                        <w:div w:id="2019234885">
                          <w:marLeft w:val="0"/>
                          <w:marRight w:val="0"/>
                          <w:marTop w:val="0"/>
                          <w:marBottom w:val="0"/>
                          <w:divBdr>
                            <w:top w:val="none" w:sz="0" w:space="0" w:color="auto"/>
                            <w:left w:val="none" w:sz="0" w:space="0" w:color="auto"/>
                            <w:bottom w:val="none" w:sz="0" w:space="0" w:color="auto"/>
                            <w:right w:val="none" w:sz="0" w:space="0" w:color="auto"/>
                          </w:divBdr>
                          <w:divsChild>
                            <w:div w:id="1050229053">
                              <w:marLeft w:val="0"/>
                              <w:marRight w:val="0"/>
                              <w:marTop w:val="0"/>
                              <w:marBottom w:val="0"/>
                              <w:divBdr>
                                <w:top w:val="none" w:sz="0" w:space="0" w:color="auto"/>
                                <w:left w:val="none" w:sz="0" w:space="0" w:color="auto"/>
                                <w:bottom w:val="none" w:sz="0" w:space="0" w:color="auto"/>
                                <w:right w:val="none" w:sz="0" w:space="0" w:color="auto"/>
                              </w:divBdr>
                              <w:divsChild>
                                <w:div w:id="335155203">
                                  <w:marLeft w:val="0"/>
                                  <w:marRight w:val="0"/>
                                  <w:marTop w:val="0"/>
                                  <w:marBottom w:val="0"/>
                                  <w:divBdr>
                                    <w:top w:val="none" w:sz="0" w:space="0" w:color="auto"/>
                                    <w:left w:val="none" w:sz="0" w:space="0" w:color="auto"/>
                                    <w:bottom w:val="none" w:sz="0" w:space="0" w:color="auto"/>
                                    <w:right w:val="none" w:sz="0" w:space="0" w:color="auto"/>
                                  </w:divBdr>
                                  <w:divsChild>
                                    <w:div w:id="199833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145551">
                          <w:marLeft w:val="0"/>
                          <w:marRight w:val="0"/>
                          <w:marTop w:val="0"/>
                          <w:marBottom w:val="0"/>
                          <w:divBdr>
                            <w:top w:val="none" w:sz="0" w:space="0" w:color="auto"/>
                            <w:left w:val="none" w:sz="0" w:space="0" w:color="auto"/>
                            <w:bottom w:val="none" w:sz="0" w:space="0" w:color="auto"/>
                            <w:right w:val="none" w:sz="0" w:space="0" w:color="auto"/>
                          </w:divBdr>
                          <w:divsChild>
                            <w:div w:id="1697844988">
                              <w:marLeft w:val="0"/>
                              <w:marRight w:val="0"/>
                              <w:marTop w:val="0"/>
                              <w:marBottom w:val="0"/>
                              <w:divBdr>
                                <w:top w:val="none" w:sz="0" w:space="0" w:color="auto"/>
                                <w:left w:val="none" w:sz="0" w:space="0" w:color="auto"/>
                                <w:bottom w:val="none" w:sz="0" w:space="0" w:color="auto"/>
                                <w:right w:val="none" w:sz="0" w:space="0" w:color="auto"/>
                              </w:divBdr>
                              <w:divsChild>
                                <w:div w:id="4479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594743">
          <w:marLeft w:val="0"/>
          <w:marRight w:val="0"/>
          <w:marTop w:val="0"/>
          <w:marBottom w:val="0"/>
          <w:divBdr>
            <w:top w:val="none" w:sz="0" w:space="0" w:color="auto"/>
            <w:left w:val="none" w:sz="0" w:space="0" w:color="auto"/>
            <w:bottom w:val="none" w:sz="0" w:space="0" w:color="auto"/>
            <w:right w:val="none" w:sz="0" w:space="0" w:color="auto"/>
          </w:divBdr>
          <w:divsChild>
            <w:div w:id="1808622288">
              <w:marLeft w:val="0"/>
              <w:marRight w:val="0"/>
              <w:marTop w:val="0"/>
              <w:marBottom w:val="0"/>
              <w:divBdr>
                <w:top w:val="none" w:sz="0" w:space="0" w:color="auto"/>
                <w:left w:val="none" w:sz="0" w:space="0" w:color="auto"/>
                <w:bottom w:val="none" w:sz="0" w:space="0" w:color="auto"/>
                <w:right w:val="none" w:sz="0" w:space="0" w:color="auto"/>
              </w:divBdr>
              <w:divsChild>
                <w:div w:id="396977836">
                  <w:marLeft w:val="0"/>
                  <w:marRight w:val="0"/>
                  <w:marTop w:val="0"/>
                  <w:marBottom w:val="0"/>
                  <w:divBdr>
                    <w:top w:val="none" w:sz="0" w:space="0" w:color="auto"/>
                    <w:left w:val="none" w:sz="0" w:space="0" w:color="auto"/>
                    <w:bottom w:val="none" w:sz="0" w:space="0" w:color="auto"/>
                    <w:right w:val="none" w:sz="0" w:space="0" w:color="auto"/>
                  </w:divBdr>
                  <w:divsChild>
                    <w:div w:id="1367946694">
                      <w:marLeft w:val="0"/>
                      <w:marRight w:val="0"/>
                      <w:marTop w:val="0"/>
                      <w:marBottom w:val="0"/>
                      <w:divBdr>
                        <w:top w:val="none" w:sz="0" w:space="0" w:color="auto"/>
                        <w:left w:val="none" w:sz="0" w:space="0" w:color="auto"/>
                        <w:bottom w:val="none" w:sz="0" w:space="0" w:color="auto"/>
                        <w:right w:val="none" w:sz="0" w:space="0" w:color="auto"/>
                      </w:divBdr>
                      <w:divsChild>
                        <w:div w:id="1802653970">
                          <w:marLeft w:val="0"/>
                          <w:marRight w:val="0"/>
                          <w:marTop w:val="0"/>
                          <w:marBottom w:val="0"/>
                          <w:divBdr>
                            <w:top w:val="none" w:sz="0" w:space="0" w:color="auto"/>
                            <w:left w:val="none" w:sz="0" w:space="0" w:color="auto"/>
                            <w:bottom w:val="none" w:sz="0" w:space="0" w:color="auto"/>
                            <w:right w:val="none" w:sz="0" w:space="0" w:color="auto"/>
                          </w:divBdr>
                          <w:divsChild>
                            <w:div w:id="1673220374">
                              <w:marLeft w:val="0"/>
                              <w:marRight w:val="0"/>
                              <w:marTop w:val="0"/>
                              <w:marBottom w:val="0"/>
                              <w:divBdr>
                                <w:top w:val="none" w:sz="0" w:space="0" w:color="auto"/>
                                <w:left w:val="none" w:sz="0" w:space="0" w:color="auto"/>
                                <w:bottom w:val="none" w:sz="0" w:space="0" w:color="auto"/>
                                <w:right w:val="none" w:sz="0" w:space="0" w:color="auto"/>
                              </w:divBdr>
                              <w:divsChild>
                                <w:div w:id="212159426">
                                  <w:marLeft w:val="0"/>
                                  <w:marRight w:val="0"/>
                                  <w:marTop w:val="0"/>
                                  <w:marBottom w:val="0"/>
                                  <w:divBdr>
                                    <w:top w:val="none" w:sz="0" w:space="0" w:color="auto"/>
                                    <w:left w:val="none" w:sz="0" w:space="0" w:color="auto"/>
                                    <w:bottom w:val="none" w:sz="0" w:space="0" w:color="auto"/>
                                    <w:right w:val="none" w:sz="0" w:space="0" w:color="auto"/>
                                  </w:divBdr>
                                  <w:divsChild>
                                    <w:div w:id="1396466498">
                                      <w:marLeft w:val="0"/>
                                      <w:marRight w:val="0"/>
                                      <w:marTop w:val="0"/>
                                      <w:marBottom w:val="0"/>
                                      <w:divBdr>
                                        <w:top w:val="none" w:sz="0" w:space="0" w:color="auto"/>
                                        <w:left w:val="none" w:sz="0" w:space="0" w:color="auto"/>
                                        <w:bottom w:val="none" w:sz="0" w:space="0" w:color="auto"/>
                                        <w:right w:val="none" w:sz="0" w:space="0" w:color="auto"/>
                                      </w:divBdr>
                                      <w:divsChild>
                                        <w:div w:id="1835564503">
                                          <w:marLeft w:val="0"/>
                                          <w:marRight w:val="0"/>
                                          <w:marTop w:val="0"/>
                                          <w:marBottom w:val="0"/>
                                          <w:divBdr>
                                            <w:top w:val="none" w:sz="0" w:space="0" w:color="auto"/>
                                            <w:left w:val="none" w:sz="0" w:space="0" w:color="auto"/>
                                            <w:bottom w:val="none" w:sz="0" w:space="0" w:color="auto"/>
                                            <w:right w:val="none" w:sz="0" w:space="0" w:color="auto"/>
                                          </w:divBdr>
                                          <w:divsChild>
                                            <w:div w:id="8014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5393370">
          <w:marLeft w:val="0"/>
          <w:marRight w:val="0"/>
          <w:marTop w:val="0"/>
          <w:marBottom w:val="0"/>
          <w:divBdr>
            <w:top w:val="none" w:sz="0" w:space="0" w:color="auto"/>
            <w:left w:val="none" w:sz="0" w:space="0" w:color="auto"/>
            <w:bottom w:val="none" w:sz="0" w:space="0" w:color="auto"/>
            <w:right w:val="none" w:sz="0" w:space="0" w:color="auto"/>
          </w:divBdr>
          <w:divsChild>
            <w:div w:id="49883494">
              <w:marLeft w:val="0"/>
              <w:marRight w:val="0"/>
              <w:marTop w:val="0"/>
              <w:marBottom w:val="0"/>
              <w:divBdr>
                <w:top w:val="none" w:sz="0" w:space="0" w:color="auto"/>
                <w:left w:val="none" w:sz="0" w:space="0" w:color="auto"/>
                <w:bottom w:val="none" w:sz="0" w:space="0" w:color="auto"/>
                <w:right w:val="none" w:sz="0" w:space="0" w:color="auto"/>
              </w:divBdr>
              <w:divsChild>
                <w:div w:id="1965892434">
                  <w:marLeft w:val="0"/>
                  <w:marRight w:val="0"/>
                  <w:marTop w:val="0"/>
                  <w:marBottom w:val="0"/>
                  <w:divBdr>
                    <w:top w:val="none" w:sz="0" w:space="0" w:color="auto"/>
                    <w:left w:val="none" w:sz="0" w:space="0" w:color="auto"/>
                    <w:bottom w:val="none" w:sz="0" w:space="0" w:color="auto"/>
                    <w:right w:val="none" w:sz="0" w:space="0" w:color="auto"/>
                  </w:divBdr>
                  <w:divsChild>
                    <w:div w:id="882327840">
                      <w:marLeft w:val="0"/>
                      <w:marRight w:val="0"/>
                      <w:marTop w:val="0"/>
                      <w:marBottom w:val="0"/>
                      <w:divBdr>
                        <w:top w:val="none" w:sz="0" w:space="0" w:color="auto"/>
                        <w:left w:val="none" w:sz="0" w:space="0" w:color="auto"/>
                        <w:bottom w:val="none" w:sz="0" w:space="0" w:color="auto"/>
                        <w:right w:val="none" w:sz="0" w:space="0" w:color="auto"/>
                      </w:divBdr>
                      <w:divsChild>
                        <w:div w:id="1383558376">
                          <w:marLeft w:val="0"/>
                          <w:marRight w:val="0"/>
                          <w:marTop w:val="0"/>
                          <w:marBottom w:val="0"/>
                          <w:divBdr>
                            <w:top w:val="none" w:sz="0" w:space="0" w:color="auto"/>
                            <w:left w:val="none" w:sz="0" w:space="0" w:color="auto"/>
                            <w:bottom w:val="none" w:sz="0" w:space="0" w:color="auto"/>
                            <w:right w:val="none" w:sz="0" w:space="0" w:color="auto"/>
                          </w:divBdr>
                          <w:divsChild>
                            <w:div w:id="1116102368">
                              <w:marLeft w:val="0"/>
                              <w:marRight w:val="0"/>
                              <w:marTop w:val="0"/>
                              <w:marBottom w:val="0"/>
                              <w:divBdr>
                                <w:top w:val="none" w:sz="0" w:space="0" w:color="auto"/>
                                <w:left w:val="none" w:sz="0" w:space="0" w:color="auto"/>
                                <w:bottom w:val="none" w:sz="0" w:space="0" w:color="auto"/>
                                <w:right w:val="none" w:sz="0" w:space="0" w:color="auto"/>
                              </w:divBdr>
                              <w:divsChild>
                                <w:div w:id="114569174">
                                  <w:marLeft w:val="0"/>
                                  <w:marRight w:val="0"/>
                                  <w:marTop w:val="0"/>
                                  <w:marBottom w:val="0"/>
                                  <w:divBdr>
                                    <w:top w:val="none" w:sz="0" w:space="0" w:color="auto"/>
                                    <w:left w:val="none" w:sz="0" w:space="0" w:color="auto"/>
                                    <w:bottom w:val="none" w:sz="0" w:space="0" w:color="auto"/>
                                    <w:right w:val="none" w:sz="0" w:space="0" w:color="auto"/>
                                  </w:divBdr>
                                  <w:divsChild>
                                    <w:div w:id="1188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02124">
                          <w:marLeft w:val="0"/>
                          <w:marRight w:val="0"/>
                          <w:marTop w:val="0"/>
                          <w:marBottom w:val="0"/>
                          <w:divBdr>
                            <w:top w:val="none" w:sz="0" w:space="0" w:color="auto"/>
                            <w:left w:val="none" w:sz="0" w:space="0" w:color="auto"/>
                            <w:bottom w:val="none" w:sz="0" w:space="0" w:color="auto"/>
                            <w:right w:val="none" w:sz="0" w:space="0" w:color="auto"/>
                          </w:divBdr>
                          <w:divsChild>
                            <w:div w:id="268391909">
                              <w:marLeft w:val="0"/>
                              <w:marRight w:val="0"/>
                              <w:marTop w:val="0"/>
                              <w:marBottom w:val="0"/>
                              <w:divBdr>
                                <w:top w:val="none" w:sz="0" w:space="0" w:color="auto"/>
                                <w:left w:val="none" w:sz="0" w:space="0" w:color="auto"/>
                                <w:bottom w:val="none" w:sz="0" w:space="0" w:color="auto"/>
                                <w:right w:val="none" w:sz="0" w:space="0" w:color="auto"/>
                              </w:divBdr>
                              <w:divsChild>
                                <w:div w:id="5069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126440">
      <w:bodyDiv w:val="1"/>
      <w:marLeft w:val="0"/>
      <w:marRight w:val="0"/>
      <w:marTop w:val="0"/>
      <w:marBottom w:val="0"/>
      <w:divBdr>
        <w:top w:val="none" w:sz="0" w:space="0" w:color="auto"/>
        <w:left w:val="none" w:sz="0" w:space="0" w:color="auto"/>
        <w:bottom w:val="none" w:sz="0" w:space="0" w:color="auto"/>
        <w:right w:val="none" w:sz="0" w:space="0" w:color="auto"/>
      </w:divBdr>
    </w:div>
    <w:div w:id="1549414646">
      <w:bodyDiv w:val="1"/>
      <w:marLeft w:val="0"/>
      <w:marRight w:val="0"/>
      <w:marTop w:val="0"/>
      <w:marBottom w:val="0"/>
      <w:divBdr>
        <w:top w:val="none" w:sz="0" w:space="0" w:color="auto"/>
        <w:left w:val="none" w:sz="0" w:space="0" w:color="auto"/>
        <w:bottom w:val="none" w:sz="0" w:space="0" w:color="auto"/>
        <w:right w:val="none" w:sz="0" w:space="0" w:color="auto"/>
      </w:divBdr>
      <w:divsChild>
        <w:div w:id="1032420869">
          <w:marLeft w:val="0"/>
          <w:marRight w:val="0"/>
          <w:marTop w:val="0"/>
          <w:marBottom w:val="0"/>
          <w:divBdr>
            <w:top w:val="none" w:sz="0" w:space="0" w:color="auto"/>
            <w:left w:val="none" w:sz="0" w:space="0" w:color="auto"/>
            <w:bottom w:val="none" w:sz="0" w:space="0" w:color="auto"/>
            <w:right w:val="none" w:sz="0" w:space="0" w:color="auto"/>
          </w:divBdr>
          <w:divsChild>
            <w:div w:id="1075006194">
              <w:marLeft w:val="0"/>
              <w:marRight w:val="0"/>
              <w:marTop w:val="0"/>
              <w:marBottom w:val="0"/>
              <w:divBdr>
                <w:top w:val="none" w:sz="0" w:space="0" w:color="auto"/>
                <w:left w:val="none" w:sz="0" w:space="0" w:color="auto"/>
                <w:bottom w:val="none" w:sz="0" w:space="0" w:color="auto"/>
                <w:right w:val="none" w:sz="0" w:space="0" w:color="auto"/>
              </w:divBdr>
              <w:divsChild>
                <w:div w:id="320891816">
                  <w:marLeft w:val="0"/>
                  <w:marRight w:val="0"/>
                  <w:marTop w:val="0"/>
                  <w:marBottom w:val="0"/>
                  <w:divBdr>
                    <w:top w:val="none" w:sz="0" w:space="0" w:color="auto"/>
                    <w:left w:val="none" w:sz="0" w:space="0" w:color="auto"/>
                    <w:bottom w:val="none" w:sz="0" w:space="0" w:color="auto"/>
                    <w:right w:val="none" w:sz="0" w:space="0" w:color="auto"/>
                  </w:divBdr>
                  <w:divsChild>
                    <w:div w:id="1589926558">
                      <w:marLeft w:val="0"/>
                      <w:marRight w:val="0"/>
                      <w:marTop w:val="0"/>
                      <w:marBottom w:val="0"/>
                      <w:divBdr>
                        <w:top w:val="none" w:sz="0" w:space="0" w:color="auto"/>
                        <w:left w:val="none" w:sz="0" w:space="0" w:color="auto"/>
                        <w:bottom w:val="none" w:sz="0" w:space="0" w:color="auto"/>
                        <w:right w:val="none" w:sz="0" w:space="0" w:color="auto"/>
                      </w:divBdr>
                      <w:divsChild>
                        <w:div w:id="1190021580">
                          <w:marLeft w:val="0"/>
                          <w:marRight w:val="0"/>
                          <w:marTop w:val="0"/>
                          <w:marBottom w:val="0"/>
                          <w:divBdr>
                            <w:top w:val="none" w:sz="0" w:space="0" w:color="auto"/>
                            <w:left w:val="none" w:sz="0" w:space="0" w:color="auto"/>
                            <w:bottom w:val="none" w:sz="0" w:space="0" w:color="auto"/>
                            <w:right w:val="none" w:sz="0" w:space="0" w:color="auto"/>
                          </w:divBdr>
                          <w:divsChild>
                            <w:div w:id="1794404331">
                              <w:marLeft w:val="0"/>
                              <w:marRight w:val="0"/>
                              <w:marTop w:val="0"/>
                              <w:marBottom w:val="0"/>
                              <w:divBdr>
                                <w:top w:val="none" w:sz="0" w:space="0" w:color="auto"/>
                                <w:left w:val="none" w:sz="0" w:space="0" w:color="auto"/>
                                <w:bottom w:val="none" w:sz="0" w:space="0" w:color="auto"/>
                                <w:right w:val="none" w:sz="0" w:space="0" w:color="auto"/>
                              </w:divBdr>
                              <w:divsChild>
                                <w:div w:id="57438445">
                                  <w:marLeft w:val="0"/>
                                  <w:marRight w:val="0"/>
                                  <w:marTop w:val="0"/>
                                  <w:marBottom w:val="0"/>
                                  <w:divBdr>
                                    <w:top w:val="none" w:sz="0" w:space="0" w:color="auto"/>
                                    <w:left w:val="none" w:sz="0" w:space="0" w:color="auto"/>
                                    <w:bottom w:val="none" w:sz="0" w:space="0" w:color="auto"/>
                                    <w:right w:val="none" w:sz="0" w:space="0" w:color="auto"/>
                                  </w:divBdr>
                                  <w:divsChild>
                                    <w:div w:id="3548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21426">
                          <w:marLeft w:val="0"/>
                          <w:marRight w:val="0"/>
                          <w:marTop w:val="0"/>
                          <w:marBottom w:val="0"/>
                          <w:divBdr>
                            <w:top w:val="none" w:sz="0" w:space="0" w:color="auto"/>
                            <w:left w:val="none" w:sz="0" w:space="0" w:color="auto"/>
                            <w:bottom w:val="none" w:sz="0" w:space="0" w:color="auto"/>
                            <w:right w:val="none" w:sz="0" w:space="0" w:color="auto"/>
                          </w:divBdr>
                          <w:divsChild>
                            <w:div w:id="1142113978">
                              <w:marLeft w:val="0"/>
                              <w:marRight w:val="0"/>
                              <w:marTop w:val="0"/>
                              <w:marBottom w:val="0"/>
                              <w:divBdr>
                                <w:top w:val="none" w:sz="0" w:space="0" w:color="auto"/>
                                <w:left w:val="none" w:sz="0" w:space="0" w:color="auto"/>
                                <w:bottom w:val="none" w:sz="0" w:space="0" w:color="auto"/>
                                <w:right w:val="none" w:sz="0" w:space="0" w:color="auto"/>
                              </w:divBdr>
                              <w:divsChild>
                                <w:div w:id="11778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8445750">
          <w:marLeft w:val="0"/>
          <w:marRight w:val="0"/>
          <w:marTop w:val="0"/>
          <w:marBottom w:val="0"/>
          <w:divBdr>
            <w:top w:val="none" w:sz="0" w:space="0" w:color="auto"/>
            <w:left w:val="none" w:sz="0" w:space="0" w:color="auto"/>
            <w:bottom w:val="none" w:sz="0" w:space="0" w:color="auto"/>
            <w:right w:val="none" w:sz="0" w:space="0" w:color="auto"/>
          </w:divBdr>
          <w:divsChild>
            <w:div w:id="1667397773">
              <w:marLeft w:val="0"/>
              <w:marRight w:val="0"/>
              <w:marTop w:val="0"/>
              <w:marBottom w:val="0"/>
              <w:divBdr>
                <w:top w:val="none" w:sz="0" w:space="0" w:color="auto"/>
                <w:left w:val="none" w:sz="0" w:space="0" w:color="auto"/>
                <w:bottom w:val="none" w:sz="0" w:space="0" w:color="auto"/>
                <w:right w:val="none" w:sz="0" w:space="0" w:color="auto"/>
              </w:divBdr>
              <w:divsChild>
                <w:div w:id="214201238">
                  <w:marLeft w:val="0"/>
                  <w:marRight w:val="0"/>
                  <w:marTop w:val="0"/>
                  <w:marBottom w:val="0"/>
                  <w:divBdr>
                    <w:top w:val="none" w:sz="0" w:space="0" w:color="auto"/>
                    <w:left w:val="none" w:sz="0" w:space="0" w:color="auto"/>
                    <w:bottom w:val="none" w:sz="0" w:space="0" w:color="auto"/>
                    <w:right w:val="none" w:sz="0" w:space="0" w:color="auto"/>
                  </w:divBdr>
                  <w:divsChild>
                    <w:div w:id="784731437">
                      <w:marLeft w:val="0"/>
                      <w:marRight w:val="0"/>
                      <w:marTop w:val="0"/>
                      <w:marBottom w:val="0"/>
                      <w:divBdr>
                        <w:top w:val="none" w:sz="0" w:space="0" w:color="auto"/>
                        <w:left w:val="none" w:sz="0" w:space="0" w:color="auto"/>
                        <w:bottom w:val="none" w:sz="0" w:space="0" w:color="auto"/>
                        <w:right w:val="none" w:sz="0" w:space="0" w:color="auto"/>
                      </w:divBdr>
                      <w:divsChild>
                        <w:div w:id="1193692680">
                          <w:marLeft w:val="0"/>
                          <w:marRight w:val="0"/>
                          <w:marTop w:val="0"/>
                          <w:marBottom w:val="0"/>
                          <w:divBdr>
                            <w:top w:val="none" w:sz="0" w:space="0" w:color="auto"/>
                            <w:left w:val="none" w:sz="0" w:space="0" w:color="auto"/>
                            <w:bottom w:val="none" w:sz="0" w:space="0" w:color="auto"/>
                            <w:right w:val="none" w:sz="0" w:space="0" w:color="auto"/>
                          </w:divBdr>
                          <w:divsChild>
                            <w:div w:id="605499981">
                              <w:marLeft w:val="0"/>
                              <w:marRight w:val="0"/>
                              <w:marTop w:val="0"/>
                              <w:marBottom w:val="0"/>
                              <w:divBdr>
                                <w:top w:val="none" w:sz="0" w:space="0" w:color="auto"/>
                                <w:left w:val="none" w:sz="0" w:space="0" w:color="auto"/>
                                <w:bottom w:val="none" w:sz="0" w:space="0" w:color="auto"/>
                                <w:right w:val="none" w:sz="0" w:space="0" w:color="auto"/>
                              </w:divBdr>
                              <w:divsChild>
                                <w:div w:id="991905848">
                                  <w:marLeft w:val="0"/>
                                  <w:marRight w:val="0"/>
                                  <w:marTop w:val="0"/>
                                  <w:marBottom w:val="0"/>
                                  <w:divBdr>
                                    <w:top w:val="none" w:sz="0" w:space="0" w:color="auto"/>
                                    <w:left w:val="none" w:sz="0" w:space="0" w:color="auto"/>
                                    <w:bottom w:val="none" w:sz="0" w:space="0" w:color="auto"/>
                                    <w:right w:val="none" w:sz="0" w:space="0" w:color="auto"/>
                                  </w:divBdr>
                                  <w:divsChild>
                                    <w:div w:id="1979455448">
                                      <w:marLeft w:val="0"/>
                                      <w:marRight w:val="0"/>
                                      <w:marTop w:val="0"/>
                                      <w:marBottom w:val="0"/>
                                      <w:divBdr>
                                        <w:top w:val="none" w:sz="0" w:space="0" w:color="auto"/>
                                        <w:left w:val="none" w:sz="0" w:space="0" w:color="auto"/>
                                        <w:bottom w:val="none" w:sz="0" w:space="0" w:color="auto"/>
                                        <w:right w:val="none" w:sz="0" w:space="0" w:color="auto"/>
                                      </w:divBdr>
                                      <w:divsChild>
                                        <w:div w:id="1397894527">
                                          <w:marLeft w:val="0"/>
                                          <w:marRight w:val="0"/>
                                          <w:marTop w:val="0"/>
                                          <w:marBottom w:val="0"/>
                                          <w:divBdr>
                                            <w:top w:val="none" w:sz="0" w:space="0" w:color="auto"/>
                                            <w:left w:val="none" w:sz="0" w:space="0" w:color="auto"/>
                                            <w:bottom w:val="none" w:sz="0" w:space="0" w:color="auto"/>
                                            <w:right w:val="none" w:sz="0" w:space="0" w:color="auto"/>
                                          </w:divBdr>
                                          <w:divsChild>
                                            <w:div w:id="6499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095502">
          <w:marLeft w:val="0"/>
          <w:marRight w:val="0"/>
          <w:marTop w:val="0"/>
          <w:marBottom w:val="0"/>
          <w:divBdr>
            <w:top w:val="none" w:sz="0" w:space="0" w:color="auto"/>
            <w:left w:val="none" w:sz="0" w:space="0" w:color="auto"/>
            <w:bottom w:val="none" w:sz="0" w:space="0" w:color="auto"/>
            <w:right w:val="none" w:sz="0" w:space="0" w:color="auto"/>
          </w:divBdr>
          <w:divsChild>
            <w:div w:id="1824808148">
              <w:marLeft w:val="0"/>
              <w:marRight w:val="0"/>
              <w:marTop w:val="0"/>
              <w:marBottom w:val="0"/>
              <w:divBdr>
                <w:top w:val="none" w:sz="0" w:space="0" w:color="auto"/>
                <w:left w:val="none" w:sz="0" w:space="0" w:color="auto"/>
                <w:bottom w:val="none" w:sz="0" w:space="0" w:color="auto"/>
                <w:right w:val="none" w:sz="0" w:space="0" w:color="auto"/>
              </w:divBdr>
              <w:divsChild>
                <w:div w:id="303581742">
                  <w:marLeft w:val="0"/>
                  <w:marRight w:val="0"/>
                  <w:marTop w:val="0"/>
                  <w:marBottom w:val="0"/>
                  <w:divBdr>
                    <w:top w:val="none" w:sz="0" w:space="0" w:color="auto"/>
                    <w:left w:val="none" w:sz="0" w:space="0" w:color="auto"/>
                    <w:bottom w:val="none" w:sz="0" w:space="0" w:color="auto"/>
                    <w:right w:val="none" w:sz="0" w:space="0" w:color="auto"/>
                  </w:divBdr>
                  <w:divsChild>
                    <w:div w:id="379788801">
                      <w:marLeft w:val="0"/>
                      <w:marRight w:val="0"/>
                      <w:marTop w:val="0"/>
                      <w:marBottom w:val="0"/>
                      <w:divBdr>
                        <w:top w:val="none" w:sz="0" w:space="0" w:color="auto"/>
                        <w:left w:val="none" w:sz="0" w:space="0" w:color="auto"/>
                        <w:bottom w:val="none" w:sz="0" w:space="0" w:color="auto"/>
                        <w:right w:val="none" w:sz="0" w:space="0" w:color="auto"/>
                      </w:divBdr>
                      <w:divsChild>
                        <w:div w:id="1064137693">
                          <w:marLeft w:val="0"/>
                          <w:marRight w:val="0"/>
                          <w:marTop w:val="0"/>
                          <w:marBottom w:val="0"/>
                          <w:divBdr>
                            <w:top w:val="none" w:sz="0" w:space="0" w:color="auto"/>
                            <w:left w:val="none" w:sz="0" w:space="0" w:color="auto"/>
                            <w:bottom w:val="none" w:sz="0" w:space="0" w:color="auto"/>
                            <w:right w:val="none" w:sz="0" w:space="0" w:color="auto"/>
                          </w:divBdr>
                          <w:divsChild>
                            <w:div w:id="621040941">
                              <w:marLeft w:val="0"/>
                              <w:marRight w:val="0"/>
                              <w:marTop w:val="0"/>
                              <w:marBottom w:val="0"/>
                              <w:divBdr>
                                <w:top w:val="none" w:sz="0" w:space="0" w:color="auto"/>
                                <w:left w:val="none" w:sz="0" w:space="0" w:color="auto"/>
                                <w:bottom w:val="none" w:sz="0" w:space="0" w:color="auto"/>
                                <w:right w:val="none" w:sz="0" w:space="0" w:color="auto"/>
                              </w:divBdr>
                              <w:divsChild>
                                <w:div w:id="712539269">
                                  <w:marLeft w:val="0"/>
                                  <w:marRight w:val="0"/>
                                  <w:marTop w:val="0"/>
                                  <w:marBottom w:val="0"/>
                                  <w:divBdr>
                                    <w:top w:val="none" w:sz="0" w:space="0" w:color="auto"/>
                                    <w:left w:val="none" w:sz="0" w:space="0" w:color="auto"/>
                                    <w:bottom w:val="none" w:sz="0" w:space="0" w:color="auto"/>
                                    <w:right w:val="none" w:sz="0" w:space="0" w:color="auto"/>
                                  </w:divBdr>
                                  <w:divsChild>
                                    <w:div w:id="654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3925">
                          <w:marLeft w:val="0"/>
                          <w:marRight w:val="0"/>
                          <w:marTop w:val="0"/>
                          <w:marBottom w:val="0"/>
                          <w:divBdr>
                            <w:top w:val="none" w:sz="0" w:space="0" w:color="auto"/>
                            <w:left w:val="none" w:sz="0" w:space="0" w:color="auto"/>
                            <w:bottom w:val="none" w:sz="0" w:space="0" w:color="auto"/>
                            <w:right w:val="none" w:sz="0" w:space="0" w:color="auto"/>
                          </w:divBdr>
                          <w:divsChild>
                            <w:div w:id="1363092144">
                              <w:marLeft w:val="0"/>
                              <w:marRight w:val="0"/>
                              <w:marTop w:val="0"/>
                              <w:marBottom w:val="0"/>
                              <w:divBdr>
                                <w:top w:val="none" w:sz="0" w:space="0" w:color="auto"/>
                                <w:left w:val="none" w:sz="0" w:space="0" w:color="auto"/>
                                <w:bottom w:val="none" w:sz="0" w:space="0" w:color="auto"/>
                                <w:right w:val="none" w:sz="0" w:space="0" w:color="auto"/>
                              </w:divBdr>
                              <w:divsChild>
                                <w:div w:id="21096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364478">
      <w:bodyDiv w:val="1"/>
      <w:marLeft w:val="0"/>
      <w:marRight w:val="0"/>
      <w:marTop w:val="0"/>
      <w:marBottom w:val="0"/>
      <w:divBdr>
        <w:top w:val="none" w:sz="0" w:space="0" w:color="auto"/>
        <w:left w:val="none" w:sz="0" w:space="0" w:color="auto"/>
        <w:bottom w:val="none" w:sz="0" w:space="0" w:color="auto"/>
        <w:right w:val="none" w:sz="0" w:space="0" w:color="auto"/>
      </w:divBdr>
    </w:div>
    <w:div w:id="1590120963">
      <w:bodyDiv w:val="1"/>
      <w:marLeft w:val="0"/>
      <w:marRight w:val="0"/>
      <w:marTop w:val="0"/>
      <w:marBottom w:val="0"/>
      <w:divBdr>
        <w:top w:val="none" w:sz="0" w:space="0" w:color="auto"/>
        <w:left w:val="none" w:sz="0" w:space="0" w:color="auto"/>
        <w:bottom w:val="none" w:sz="0" w:space="0" w:color="auto"/>
        <w:right w:val="none" w:sz="0" w:space="0" w:color="auto"/>
      </w:divBdr>
    </w:div>
    <w:div w:id="1609000651">
      <w:bodyDiv w:val="1"/>
      <w:marLeft w:val="0"/>
      <w:marRight w:val="0"/>
      <w:marTop w:val="0"/>
      <w:marBottom w:val="0"/>
      <w:divBdr>
        <w:top w:val="none" w:sz="0" w:space="0" w:color="auto"/>
        <w:left w:val="none" w:sz="0" w:space="0" w:color="auto"/>
        <w:bottom w:val="none" w:sz="0" w:space="0" w:color="auto"/>
        <w:right w:val="none" w:sz="0" w:space="0" w:color="auto"/>
      </w:divBdr>
    </w:div>
    <w:div w:id="1624967127">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9">
          <w:marLeft w:val="0"/>
          <w:marRight w:val="0"/>
          <w:marTop w:val="0"/>
          <w:marBottom w:val="0"/>
          <w:divBdr>
            <w:top w:val="none" w:sz="0" w:space="0" w:color="auto"/>
            <w:left w:val="none" w:sz="0" w:space="0" w:color="auto"/>
            <w:bottom w:val="none" w:sz="0" w:space="0" w:color="auto"/>
            <w:right w:val="none" w:sz="0" w:space="0" w:color="auto"/>
          </w:divBdr>
        </w:div>
        <w:div w:id="169758990">
          <w:marLeft w:val="0"/>
          <w:marRight w:val="0"/>
          <w:marTop w:val="0"/>
          <w:marBottom w:val="0"/>
          <w:divBdr>
            <w:top w:val="none" w:sz="0" w:space="0" w:color="auto"/>
            <w:left w:val="none" w:sz="0" w:space="0" w:color="auto"/>
            <w:bottom w:val="none" w:sz="0" w:space="0" w:color="auto"/>
            <w:right w:val="none" w:sz="0" w:space="0" w:color="auto"/>
          </w:divBdr>
        </w:div>
        <w:div w:id="504829886">
          <w:marLeft w:val="0"/>
          <w:marRight w:val="0"/>
          <w:marTop w:val="0"/>
          <w:marBottom w:val="0"/>
          <w:divBdr>
            <w:top w:val="none" w:sz="0" w:space="0" w:color="auto"/>
            <w:left w:val="none" w:sz="0" w:space="0" w:color="auto"/>
            <w:bottom w:val="none" w:sz="0" w:space="0" w:color="auto"/>
            <w:right w:val="none" w:sz="0" w:space="0" w:color="auto"/>
          </w:divBdr>
        </w:div>
      </w:divsChild>
    </w:div>
    <w:div w:id="1634941961">
      <w:bodyDiv w:val="1"/>
      <w:marLeft w:val="0"/>
      <w:marRight w:val="0"/>
      <w:marTop w:val="0"/>
      <w:marBottom w:val="0"/>
      <w:divBdr>
        <w:top w:val="none" w:sz="0" w:space="0" w:color="auto"/>
        <w:left w:val="none" w:sz="0" w:space="0" w:color="auto"/>
        <w:bottom w:val="none" w:sz="0" w:space="0" w:color="auto"/>
        <w:right w:val="none" w:sz="0" w:space="0" w:color="auto"/>
      </w:divBdr>
      <w:divsChild>
        <w:div w:id="1750957444">
          <w:marLeft w:val="0"/>
          <w:marRight w:val="0"/>
          <w:marTop w:val="0"/>
          <w:marBottom w:val="0"/>
          <w:divBdr>
            <w:top w:val="none" w:sz="0" w:space="0" w:color="auto"/>
            <w:left w:val="none" w:sz="0" w:space="0" w:color="auto"/>
            <w:bottom w:val="none" w:sz="0" w:space="0" w:color="auto"/>
            <w:right w:val="none" w:sz="0" w:space="0" w:color="auto"/>
          </w:divBdr>
          <w:divsChild>
            <w:div w:id="1854147647">
              <w:marLeft w:val="0"/>
              <w:marRight w:val="0"/>
              <w:marTop w:val="0"/>
              <w:marBottom w:val="0"/>
              <w:divBdr>
                <w:top w:val="none" w:sz="0" w:space="0" w:color="auto"/>
                <w:left w:val="none" w:sz="0" w:space="0" w:color="auto"/>
                <w:bottom w:val="none" w:sz="0" w:space="0" w:color="auto"/>
                <w:right w:val="none" w:sz="0" w:space="0" w:color="auto"/>
              </w:divBdr>
              <w:divsChild>
                <w:div w:id="275333387">
                  <w:marLeft w:val="0"/>
                  <w:marRight w:val="0"/>
                  <w:marTop w:val="0"/>
                  <w:marBottom w:val="0"/>
                  <w:divBdr>
                    <w:top w:val="none" w:sz="0" w:space="0" w:color="auto"/>
                    <w:left w:val="none" w:sz="0" w:space="0" w:color="auto"/>
                    <w:bottom w:val="none" w:sz="0" w:space="0" w:color="auto"/>
                    <w:right w:val="none" w:sz="0" w:space="0" w:color="auto"/>
                  </w:divBdr>
                  <w:divsChild>
                    <w:div w:id="132336666">
                      <w:marLeft w:val="0"/>
                      <w:marRight w:val="0"/>
                      <w:marTop w:val="0"/>
                      <w:marBottom w:val="0"/>
                      <w:divBdr>
                        <w:top w:val="none" w:sz="0" w:space="0" w:color="auto"/>
                        <w:left w:val="none" w:sz="0" w:space="0" w:color="auto"/>
                        <w:bottom w:val="none" w:sz="0" w:space="0" w:color="auto"/>
                        <w:right w:val="none" w:sz="0" w:space="0" w:color="auto"/>
                      </w:divBdr>
                      <w:divsChild>
                        <w:div w:id="744642518">
                          <w:marLeft w:val="0"/>
                          <w:marRight w:val="0"/>
                          <w:marTop w:val="0"/>
                          <w:marBottom w:val="0"/>
                          <w:divBdr>
                            <w:top w:val="none" w:sz="0" w:space="0" w:color="auto"/>
                            <w:left w:val="none" w:sz="0" w:space="0" w:color="auto"/>
                            <w:bottom w:val="none" w:sz="0" w:space="0" w:color="auto"/>
                            <w:right w:val="none" w:sz="0" w:space="0" w:color="auto"/>
                          </w:divBdr>
                          <w:divsChild>
                            <w:div w:id="920405001">
                              <w:marLeft w:val="0"/>
                              <w:marRight w:val="0"/>
                              <w:marTop w:val="0"/>
                              <w:marBottom w:val="0"/>
                              <w:divBdr>
                                <w:top w:val="none" w:sz="0" w:space="0" w:color="auto"/>
                                <w:left w:val="none" w:sz="0" w:space="0" w:color="auto"/>
                                <w:bottom w:val="none" w:sz="0" w:space="0" w:color="auto"/>
                                <w:right w:val="none" w:sz="0" w:space="0" w:color="auto"/>
                              </w:divBdr>
                              <w:divsChild>
                                <w:div w:id="1707489132">
                                  <w:marLeft w:val="0"/>
                                  <w:marRight w:val="0"/>
                                  <w:marTop w:val="0"/>
                                  <w:marBottom w:val="0"/>
                                  <w:divBdr>
                                    <w:top w:val="none" w:sz="0" w:space="0" w:color="auto"/>
                                    <w:left w:val="none" w:sz="0" w:space="0" w:color="auto"/>
                                    <w:bottom w:val="none" w:sz="0" w:space="0" w:color="auto"/>
                                    <w:right w:val="none" w:sz="0" w:space="0" w:color="auto"/>
                                  </w:divBdr>
                                  <w:divsChild>
                                    <w:div w:id="4948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93820">
                          <w:marLeft w:val="0"/>
                          <w:marRight w:val="0"/>
                          <w:marTop w:val="0"/>
                          <w:marBottom w:val="0"/>
                          <w:divBdr>
                            <w:top w:val="none" w:sz="0" w:space="0" w:color="auto"/>
                            <w:left w:val="none" w:sz="0" w:space="0" w:color="auto"/>
                            <w:bottom w:val="none" w:sz="0" w:space="0" w:color="auto"/>
                            <w:right w:val="none" w:sz="0" w:space="0" w:color="auto"/>
                          </w:divBdr>
                          <w:divsChild>
                            <w:div w:id="1289508949">
                              <w:marLeft w:val="0"/>
                              <w:marRight w:val="0"/>
                              <w:marTop w:val="0"/>
                              <w:marBottom w:val="0"/>
                              <w:divBdr>
                                <w:top w:val="none" w:sz="0" w:space="0" w:color="auto"/>
                                <w:left w:val="none" w:sz="0" w:space="0" w:color="auto"/>
                                <w:bottom w:val="none" w:sz="0" w:space="0" w:color="auto"/>
                                <w:right w:val="none" w:sz="0" w:space="0" w:color="auto"/>
                              </w:divBdr>
                              <w:divsChild>
                                <w:div w:id="10787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293020">
      <w:bodyDiv w:val="1"/>
      <w:marLeft w:val="0"/>
      <w:marRight w:val="0"/>
      <w:marTop w:val="0"/>
      <w:marBottom w:val="0"/>
      <w:divBdr>
        <w:top w:val="none" w:sz="0" w:space="0" w:color="auto"/>
        <w:left w:val="none" w:sz="0" w:space="0" w:color="auto"/>
        <w:bottom w:val="none" w:sz="0" w:space="0" w:color="auto"/>
        <w:right w:val="none" w:sz="0" w:space="0" w:color="auto"/>
      </w:divBdr>
    </w:div>
    <w:div w:id="1853491716">
      <w:bodyDiv w:val="1"/>
      <w:marLeft w:val="0"/>
      <w:marRight w:val="0"/>
      <w:marTop w:val="0"/>
      <w:marBottom w:val="0"/>
      <w:divBdr>
        <w:top w:val="none" w:sz="0" w:space="0" w:color="auto"/>
        <w:left w:val="none" w:sz="0" w:space="0" w:color="auto"/>
        <w:bottom w:val="none" w:sz="0" w:space="0" w:color="auto"/>
        <w:right w:val="none" w:sz="0" w:space="0" w:color="auto"/>
      </w:divBdr>
      <w:divsChild>
        <w:div w:id="635840364">
          <w:marLeft w:val="0"/>
          <w:marRight w:val="0"/>
          <w:marTop w:val="0"/>
          <w:marBottom w:val="0"/>
          <w:divBdr>
            <w:top w:val="none" w:sz="0" w:space="0" w:color="auto"/>
            <w:left w:val="none" w:sz="0" w:space="0" w:color="auto"/>
            <w:bottom w:val="none" w:sz="0" w:space="0" w:color="auto"/>
            <w:right w:val="none" w:sz="0" w:space="0" w:color="auto"/>
          </w:divBdr>
          <w:divsChild>
            <w:div w:id="1789542002">
              <w:marLeft w:val="0"/>
              <w:marRight w:val="0"/>
              <w:marTop w:val="0"/>
              <w:marBottom w:val="0"/>
              <w:divBdr>
                <w:top w:val="none" w:sz="0" w:space="0" w:color="auto"/>
                <w:left w:val="none" w:sz="0" w:space="0" w:color="auto"/>
                <w:bottom w:val="none" w:sz="0" w:space="0" w:color="auto"/>
                <w:right w:val="none" w:sz="0" w:space="0" w:color="auto"/>
              </w:divBdr>
              <w:divsChild>
                <w:div w:id="287932027">
                  <w:marLeft w:val="0"/>
                  <w:marRight w:val="0"/>
                  <w:marTop w:val="0"/>
                  <w:marBottom w:val="0"/>
                  <w:divBdr>
                    <w:top w:val="none" w:sz="0" w:space="0" w:color="auto"/>
                    <w:left w:val="none" w:sz="0" w:space="0" w:color="auto"/>
                    <w:bottom w:val="none" w:sz="0" w:space="0" w:color="auto"/>
                    <w:right w:val="none" w:sz="0" w:space="0" w:color="auto"/>
                  </w:divBdr>
                  <w:divsChild>
                    <w:div w:id="1803231575">
                      <w:marLeft w:val="0"/>
                      <w:marRight w:val="0"/>
                      <w:marTop w:val="0"/>
                      <w:marBottom w:val="0"/>
                      <w:divBdr>
                        <w:top w:val="none" w:sz="0" w:space="0" w:color="auto"/>
                        <w:left w:val="none" w:sz="0" w:space="0" w:color="auto"/>
                        <w:bottom w:val="none" w:sz="0" w:space="0" w:color="auto"/>
                        <w:right w:val="none" w:sz="0" w:space="0" w:color="auto"/>
                      </w:divBdr>
                      <w:divsChild>
                        <w:div w:id="1313098595">
                          <w:marLeft w:val="0"/>
                          <w:marRight w:val="0"/>
                          <w:marTop w:val="0"/>
                          <w:marBottom w:val="0"/>
                          <w:divBdr>
                            <w:top w:val="none" w:sz="0" w:space="0" w:color="auto"/>
                            <w:left w:val="none" w:sz="0" w:space="0" w:color="auto"/>
                            <w:bottom w:val="none" w:sz="0" w:space="0" w:color="auto"/>
                            <w:right w:val="none" w:sz="0" w:space="0" w:color="auto"/>
                          </w:divBdr>
                          <w:divsChild>
                            <w:div w:id="2123064259">
                              <w:marLeft w:val="0"/>
                              <w:marRight w:val="0"/>
                              <w:marTop w:val="0"/>
                              <w:marBottom w:val="0"/>
                              <w:divBdr>
                                <w:top w:val="none" w:sz="0" w:space="0" w:color="auto"/>
                                <w:left w:val="none" w:sz="0" w:space="0" w:color="auto"/>
                                <w:bottom w:val="none" w:sz="0" w:space="0" w:color="auto"/>
                                <w:right w:val="none" w:sz="0" w:space="0" w:color="auto"/>
                              </w:divBdr>
                              <w:divsChild>
                                <w:div w:id="1751534807">
                                  <w:marLeft w:val="0"/>
                                  <w:marRight w:val="0"/>
                                  <w:marTop w:val="0"/>
                                  <w:marBottom w:val="0"/>
                                  <w:divBdr>
                                    <w:top w:val="none" w:sz="0" w:space="0" w:color="auto"/>
                                    <w:left w:val="none" w:sz="0" w:space="0" w:color="auto"/>
                                    <w:bottom w:val="none" w:sz="0" w:space="0" w:color="auto"/>
                                    <w:right w:val="none" w:sz="0" w:space="0" w:color="auto"/>
                                  </w:divBdr>
                                  <w:divsChild>
                                    <w:div w:id="199795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38872">
                          <w:marLeft w:val="0"/>
                          <w:marRight w:val="0"/>
                          <w:marTop w:val="0"/>
                          <w:marBottom w:val="0"/>
                          <w:divBdr>
                            <w:top w:val="none" w:sz="0" w:space="0" w:color="auto"/>
                            <w:left w:val="none" w:sz="0" w:space="0" w:color="auto"/>
                            <w:bottom w:val="none" w:sz="0" w:space="0" w:color="auto"/>
                            <w:right w:val="none" w:sz="0" w:space="0" w:color="auto"/>
                          </w:divBdr>
                          <w:divsChild>
                            <w:div w:id="1645964386">
                              <w:marLeft w:val="0"/>
                              <w:marRight w:val="0"/>
                              <w:marTop w:val="0"/>
                              <w:marBottom w:val="0"/>
                              <w:divBdr>
                                <w:top w:val="none" w:sz="0" w:space="0" w:color="auto"/>
                                <w:left w:val="none" w:sz="0" w:space="0" w:color="auto"/>
                                <w:bottom w:val="none" w:sz="0" w:space="0" w:color="auto"/>
                                <w:right w:val="none" w:sz="0" w:space="0" w:color="auto"/>
                              </w:divBdr>
                              <w:divsChild>
                                <w:div w:id="11143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0312887">
      <w:bodyDiv w:val="1"/>
      <w:marLeft w:val="0"/>
      <w:marRight w:val="0"/>
      <w:marTop w:val="0"/>
      <w:marBottom w:val="0"/>
      <w:divBdr>
        <w:top w:val="none" w:sz="0" w:space="0" w:color="auto"/>
        <w:left w:val="none" w:sz="0" w:space="0" w:color="auto"/>
        <w:bottom w:val="none" w:sz="0" w:space="0" w:color="auto"/>
        <w:right w:val="none" w:sz="0" w:space="0" w:color="auto"/>
      </w:divBdr>
    </w:div>
    <w:div w:id="1866752384">
      <w:bodyDiv w:val="1"/>
      <w:marLeft w:val="0"/>
      <w:marRight w:val="0"/>
      <w:marTop w:val="0"/>
      <w:marBottom w:val="0"/>
      <w:divBdr>
        <w:top w:val="none" w:sz="0" w:space="0" w:color="auto"/>
        <w:left w:val="none" w:sz="0" w:space="0" w:color="auto"/>
        <w:bottom w:val="none" w:sz="0" w:space="0" w:color="auto"/>
        <w:right w:val="none" w:sz="0" w:space="0" w:color="auto"/>
      </w:divBdr>
      <w:divsChild>
        <w:div w:id="1900900515">
          <w:marLeft w:val="0"/>
          <w:marRight w:val="0"/>
          <w:marTop w:val="0"/>
          <w:marBottom w:val="0"/>
          <w:divBdr>
            <w:top w:val="none" w:sz="0" w:space="0" w:color="auto"/>
            <w:left w:val="none" w:sz="0" w:space="0" w:color="auto"/>
            <w:bottom w:val="none" w:sz="0" w:space="0" w:color="auto"/>
            <w:right w:val="none" w:sz="0" w:space="0" w:color="auto"/>
          </w:divBdr>
          <w:divsChild>
            <w:div w:id="311301661">
              <w:marLeft w:val="0"/>
              <w:marRight w:val="0"/>
              <w:marTop w:val="0"/>
              <w:marBottom w:val="0"/>
              <w:divBdr>
                <w:top w:val="none" w:sz="0" w:space="0" w:color="auto"/>
                <w:left w:val="none" w:sz="0" w:space="0" w:color="auto"/>
                <w:bottom w:val="none" w:sz="0" w:space="0" w:color="auto"/>
                <w:right w:val="none" w:sz="0" w:space="0" w:color="auto"/>
              </w:divBdr>
              <w:divsChild>
                <w:div w:id="2042434035">
                  <w:marLeft w:val="0"/>
                  <w:marRight w:val="0"/>
                  <w:marTop w:val="0"/>
                  <w:marBottom w:val="0"/>
                  <w:divBdr>
                    <w:top w:val="none" w:sz="0" w:space="0" w:color="auto"/>
                    <w:left w:val="none" w:sz="0" w:space="0" w:color="auto"/>
                    <w:bottom w:val="none" w:sz="0" w:space="0" w:color="auto"/>
                    <w:right w:val="none" w:sz="0" w:space="0" w:color="auto"/>
                  </w:divBdr>
                  <w:divsChild>
                    <w:div w:id="150369405">
                      <w:marLeft w:val="0"/>
                      <w:marRight w:val="0"/>
                      <w:marTop w:val="0"/>
                      <w:marBottom w:val="0"/>
                      <w:divBdr>
                        <w:top w:val="none" w:sz="0" w:space="0" w:color="auto"/>
                        <w:left w:val="none" w:sz="0" w:space="0" w:color="auto"/>
                        <w:bottom w:val="none" w:sz="0" w:space="0" w:color="auto"/>
                        <w:right w:val="none" w:sz="0" w:space="0" w:color="auto"/>
                      </w:divBdr>
                      <w:divsChild>
                        <w:div w:id="589240619">
                          <w:marLeft w:val="0"/>
                          <w:marRight w:val="0"/>
                          <w:marTop w:val="0"/>
                          <w:marBottom w:val="0"/>
                          <w:divBdr>
                            <w:top w:val="none" w:sz="0" w:space="0" w:color="auto"/>
                            <w:left w:val="none" w:sz="0" w:space="0" w:color="auto"/>
                            <w:bottom w:val="none" w:sz="0" w:space="0" w:color="auto"/>
                            <w:right w:val="none" w:sz="0" w:space="0" w:color="auto"/>
                          </w:divBdr>
                          <w:divsChild>
                            <w:div w:id="437598970">
                              <w:marLeft w:val="0"/>
                              <w:marRight w:val="0"/>
                              <w:marTop w:val="0"/>
                              <w:marBottom w:val="0"/>
                              <w:divBdr>
                                <w:top w:val="none" w:sz="0" w:space="0" w:color="auto"/>
                                <w:left w:val="none" w:sz="0" w:space="0" w:color="auto"/>
                                <w:bottom w:val="none" w:sz="0" w:space="0" w:color="auto"/>
                                <w:right w:val="none" w:sz="0" w:space="0" w:color="auto"/>
                              </w:divBdr>
                              <w:divsChild>
                                <w:div w:id="1241981521">
                                  <w:marLeft w:val="0"/>
                                  <w:marRight w:val="0"/>
                                  <w:marTop w:val="0"/>
                                  <w:marBottom w:val="0"/>
                                  <w:divBdr>
                                    <w:top w:val="none" w:sz="0" w:space="0" w:color="auto"/>
                                    <w:left w:val="none" w:sz="0" w:space="0" w:color="auto"/>
                                    <w:bottom w:val="none" w:sz="0" w:space="0" w:color="auto"/>
                                    <w:right w:val="none" w:sz="0" w:space="0" w:color="auto"/>
                                  </w:divBdr>
                                  <w:divsChild>
                                    <w:div w:id="1490360891">
                                      <w:marLeft w:val="0"/>
                                      <w:marRight w:val="0"/>
                                      <w:marTop w:val="0"/>
                                      <w:marBottom w:val="0"/>
                                      <w:divBdr>
                                        <w:top w:val="none" w:sz="0" w:space="0" w:color="auto"/>
                                        <w:left w:val="none" w:sz="0" w:space="0" w:color="auto"/>
                                        <w:bottom w:val="none" w:sz="0" w:space="0" w:color="auto"/>
                                        <w:right w:val="none" w:sz="0" w:space="0" w:color="auto"/>
                                      </w:divBdr>
                                      <w:divsChild>
                                        <w:div w:id="1578786555">
                                          <w:marLeft w:val="0"/>
                                          <w:marRight w:val="0"/>
                                          <w:marTop w:val="0"/>
                                          <w:marBottom w:val="0"/>
                                          <w:divBdr>
                                            <w:top w:val="none" w:sz="0" w:space="0" w:color="auto"/>
                                            <w:left w:val="none" w:sz="0" w:space="0" w:color="auto"/>
                                            <w:bottom w:val="none" w:sz="0" w:space="0" w:color="auto"/>
                                            <w:right w:val="none" w:sz="0" w:space="0" w:color="auto"/>
                                          </w:divBdr>
                                          <w:divsChild>
                                            <w:div w:id="1537738955">
                                              <w:marLeft w:val="0"/>
                                              <w:marRight w:val="0"/>
                                              <w:marTop w:val="0"/>
                                              <w:marBottom w:val="0"/>
                                              <w:divBdr>
                                                <w:top w:val="none" w:sz="0" w:space="0" w:color="auto"/>
                                                <w:left w:val="none" w:sz="0" w:space="0" w:color="auto"/>
                                                <w:bottom w:val="none" w:sz="0" w:space="0" w:color="auto"/>
                                                <w:right w:val="none" w:sz="0" w:space="0" w:color="auto"/>
                                              </w:divBdr>
                                              <w:divsChild>
                                                <w:div w:id="189878400">
                                                  <w:marLeft w:val="0"/>
                                                  <w:marRight w:val="0"/>
                                                  <w:marTop w:val="0"/>
                                                  <w:marBottom w:val="0"/>
                                                  <w:divBdr>
                                                    <w:top w:val="none" w:sz="0" w:space="0" w:color="auto"/>
                                                    <w:left w:val="none" w:sz="0" w:space="0" w:color="auto"/>
                                                    <w:bottom w:val="none" w:sz="0" w:space="0" w:color="auto"/>
                                                    <w:right w:val="none" w:sz="0" w:space="0" w:color="auto"/>
                                                  </w:divBdr>
                                                  <w:divsChild>
                                                    <w:div w:id="214519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85779">
                                          <w:marLeft w:val="0"/>
                                          <w:marRight w:val="0"/>
                                          <w:marTop w:val="0"/>
                                          <w:marBottom w:val="0"/>
                                          <w:divBdr>
                                            <w:top w:val="none" w:sz="0" w:space="0" w:color="auto"/>
                                            <w:left w:val="none" w:sz="0" w:space="0" w:color="auto"/>
                                            <w:bottom w:val="none" w:sz="0" w:space="0" w:color="auto"/>
                                            <w:right w:val="none" w:sz="0" w:space="0" w:color="auto"/>
                                          </w:divBdr>
                                          <w:divsChild>
                                            <w:div w:id="1590577348">
                                              <w:marLeft w:val="0"/>
                                              <w:marRight w:val="0"/>
                                              <w:marTop w:val="0"/>
                                              <w:marBottom w:val="0"/>
                                              <w:divBdr>
                                                <w:top w:val="none" w:sz="0" w:space="0" w:color="auto"/>
                                                <w:left w:val="none" w:sz="0" w:space="0" w:color="auto"/>
                                                <w:bottom w:val="none" w:sz="0" w:space="0" w:color="auto"/>
                                                <w:right w:val="none" w:sz="0" w:space="0" w:color="auto"/>
                                              </w:divBdr>
                                              <w:divsChild>
                                                <w:div w:id="17261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0710271">
          <w:marLeft w:val="0"/>
          <w:marRight w:val="0"/>
          <w:marTop w:val="0"/>
          <w:marBottom w:val="0"/>
          <w:divBdr>
            <w:top w:val="none" w:sz="0" w:space="0" w:color="auto"/>
            <w:left w:val="none" w:sz="0" w:space="0" w:color="auto"/>
            <w:bottom w:val="none" w:sz="0" w:space="0" w:color="auto"/>
            <w:right w:val="none" w:sz="0" w:space="0" w:color="auto"/>
          </w:divBdr>
          <w:divsChild>
            <w:div w:id="768742812">
              <w:marLeft w:val="0"/>
              <w:marRight w:val="0"/>
              <w:marTop w:val="0"/>
              <w:marBottom w:val="0"/>
              <w:divBdr>
                <w:top w:val="none" w:sz="0" w:space="0" w:color="auto"/>
                <w:left w:val="none" w:sz="0" w:space="0" w:color="auto"/>
                <w:bottom w:val="none" w:sz="0" w:space="0" w:color="auto"/>
                <w:right w:val="none" w:sz="0" w:space="0" w:color="auto"/>
              </w:divBdr>
              <w:divsChild>
                <w:div w:id="386539350">
                  <w:marLeft w:val="0"/>
                  <w:marRight w:val="0"/>
                  <w:marTop w:val="0"/>
                  <w:marBottom w:val="0"/>
                  <w:divBdr>
                    <w:top w:val="none" w:sz="0" w:space="0" w:color="auto"/>
                    <w:left w:val="none" w:sz="0" w:space="0" w:color="auto"/>
                    <w:bottom w:val="none" w:sz="0" w:space="0" w:color="auto"/>
                    <w:right w:val="none" w:sz="0" w:space="0" w:color="auto"/>
                  </w:divBdr>
                  <w:divsChild>
                    <w:div w:id="262416230">
                      <w:marLeft w:val="0"/>
                      <w:marRight w:val="0"/>
                      <w:marTop w:val="0"/>
                      <w:marBottom w:val="0"/>
                      <w:divBdr>
                        <w:top w:val="none" w:sz="0" w:space="0" w:color="auto"/>
                        <w:left w:val="none" w:sz="0" w:space="0" w:color="auto"/>
                        <w:bottom w:val="none" w:sz="0" w:space="0" w:color="auto"/>
                        <w:right w:val="none" w:sz="0" w:space="0" w:color="auto"/>
                      </w:divBdr>
                      <w:divsChild>
                        <w:div w:id="1181504074">
                          <w:marLeft w:val="0"/>
                          <w:marRight w:val="0"/>
                          <w:marTop w:val="0"/>
                          <w:marBottom w:val="0"/>
                          <w:divBdr>
                            <w:top w:val="none" w:sz="0" w:space="0" w:color="auto"/>
                            <w:left w:val="none" w:sz="0" w:space="0" w:color="auto"/>
                            <w:bottom w:val="none" w:sz="0" w:space="0" w:color="auto"/>
                            <w:right w:val="none" w:sz="0" w:space="0" w:color="auto"/>
                          </w:divBdr>
                          <w:divsChild>
                            <w:div w:id="2041127213">
                              <w:marLeft w:val="0"/>
                              <w:marRight w:val="0"/>
                              <w:marTop w:val="0"/>
                              <w:marBottom w:val="0"/>
                              <w:divBdr>
                                <w:top w:val="none" w:sz="0" w:space="0" w:color="auto"/>
                                <w:left w:val="none" w:sz="0" w:space="0" w:color="auto"/>
                                <w:bottom w:val="none" w:sz="0" w:space="0" w:color="auto"/>
                                <w:right w:val="none" w:sz="0" w:space="0" w:color="auto"/>
                              </w:divBdr>
                              <w:divsChild>
                                <w:div w:id="1116294216">
                                  <w:marLeft w:val="0"/>
                                  <w:marRight w:val="0"/>
                                  <w:marTop w:val="0"/>
                                  <w:marBottom w:val="0"/>
                                  <w:divBdr>
                                    <w:top w:val="none" w:sz="0" w:space="0" w:color="auto"/>
                                    <w:left w:val="none" w:sz="0" w:space="0" w:color="auto"/>
                                    <w:bottom w:val="none" w:sz="0" w:space="0" w:color="auto"/>
                                    <w:right w:val="none" w:sz="0" w:space="0" w:color="auto"/>
                                  </w:divBdr>
                                  <w:divsChild>
                                    <w:div w:id="739864752">
                                      <w:marLeft w:val="0"/>
                                      <w:marRight w:val="0"/>
                                      <w:marTop w:val="0"/>
                                      <w:marBottom w:val="0"/>
                                      <w:divBdr>
                                        <w:top w:val="none" w:sz="0" w:space="0" w:color="auto"/>
                                        <w:left w:val="none" w:sz="0" w:space="0" w:color="auto"/>
                                        <w:bottom w:val="none" w:sz="0" w:space="0" w:color="auto"/>
                                        <w:right w:val="none" w:sz="0" w:space="0" w:color="auto"/>
                                      </w:divBdr>
                                      <w:divsChild>
                                        <w:div w:id="643199869">
                                          <w:marLeft w:val="0"/>
                                          <w:marRight w:val="0"/>
                                          <w:marTop w:val="0"/>
                                          <w:marBottom w:val="0"/>
                                          <w:divBdr>
                                            <w:top w:val="none" w:sz="0" w:space="0" w:color="auto"/>
                                            <w:left w:val="none" w:sz="0" w:space="0" w:color="auto"/>
                                            <w:bottom w:val="none" w:sz="0" w:space="0" w:color="auto"/>
                                            <w:right w:val="none" w:sz="0" w:space="0" w:color="auto"/>
                                          </w:divBdr>
                                          <w:divsChild>
                                            <w:div w:id="1932396982">
                                              <w:marLeft w:val="0"/>
                                              <w:marRight w:val="0"/>
                                              <w:marTop w:val="0"/>
                                              <w:marBottom w:val="0"/>
                                              <w:divBdr>
                                                <w:top w:val="none" w:sz="0" w:space="0" w:color="auto"/>
                                                <w:left w:val="none" w:sz="0" w:space="0" w:color="auto"/>
                                                <w:bottom w:val="none" w:sz="0" w:space="0" w:color="auto"/>
                                                <w:right w:val="none" w:sz="0" w:space="0" w:color="auto"/>
                                              </w:divBdr>
                                              <w:divsChild>
                                                <w:div w:id="1380976603">
                                                  <w:marLeft w:val="0"/>
                                                  <w:marRight w:val="0"/>
                                                  <w:marTop w:val="0"/>
                                                  <w:marBottom w:val="0"/>
                                                  <w:divBdr>
                                                    <w:top w:val="none" w:sz="0" w:space="0" w:color="auto"/>
                                                    <w:left w:val="none" w:sz="0" w:space="0" w:color="auto"/>
                                                    <w:bottom w:val="none" w:sz="0" w:space="0" w:color="auto"/>
                                                    <w:right w:val="none" w:sz="0" w:space="0" w:color="auto"/>
                                                  </w:divBdr>
                                                  <w:divsChild>
                                                    <w:div w:id="12937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8660134">
      <w:bodyDiv w:val="1"/>
      <w:marLeft w:val="0"/>
      <w:marRight w:val="0"/>
      <w:marTop w:val="0"/>
      <w:marBottom w:val="0"/>
      <w:divBdr>
        <w:top w:val="none" w:sz="0" w:space="0" w:color="auto"/>
        <w:left w:val="none" w:sz="0" w:space="0" w:color="auto"/>
        <w:bottom w:val="none" w:sz="0" w:space="0" w:color="auto"/>
        <w:right w:val="none" w:sz="0" w:space="0" w:color="auto"/>
      </w:divBdr>
      <w:divsChild>
        <w:div w:id="1083994953">
          <w:marLeft w:val="0"/>
          <w:marRight w:val="0"/>
          <w:marTop w:val="0"/>
          <w:marBottom w:val="0"/>
          <w:divBdr>
            <w:top w:val="none" w:sz="0" w:space="0" w:color="auto"/>
            <w:left w:val="none" w:sz="0" w:space="0" w:color="auto"/>
            <w:bottom w:val="none" w:sz="0" w:space="0" w:color="auto"/>
            <w:right w:val="none" w:sz="0" w:space="0" w:color="auto"/>
          </w:divBdr>
          <w:divsChild>
            <w:div w:id="312176032">
              <w:marLeft w:val="0"/>
              <w:marRight w:val="0"/>
              <w:marTop w:val="0"/>
              <w:marBottom w:val="0"/>
              <w:divBdr>
                <w:top w:val="none" w:sz="0" w:space="0" w:color="auto"/>
                <w:left w:val="none" w:sz="0" w:space="0" w:color="auto"/>
                <w:bottom w:val="none" w:sz="0" w:space="0" w:color="auto"/>
                <w:right w:val="none" w:sz="0" w:space="0" w:color="auto"/>
              </w:divBdr>
              <w:divsChild>
                <w:div w:id="1629161806">
                  <w:marLeft w:val="0"/>
                  <w:marRight w:val="0"/>
                  <w:marTop w:val="0"/>
                  <w:marBottom w:val="0"/>
                  <w:divBdr>
                    <w:top w:val="none" w:sz="0" w:space="0" w:color="auto"/>
                    <w:left w:val="none" w:sz="0" w:space="0" w:color="auto"/>
                    <w:bottom w:val="none" w:sz="0" w:space="0" w:color="auto"/>
                    <w:right w:val="none" w:sz="0" w:space="0" w:color="auto"/>
                  </w:divBdr>
                  <w:divsChild>
                    <w:div w:id="1164318414">
                      <w:marLeft w:val="0"/>
                      <w:marRight w:val="0"/>
                      <w:marTop w:val="0"/>
                      <w:marBottom w:val="0"/>
                      <w:divBdr>
                        <w:top w:val="none" w:sz="0" w:space="0" w:color="auto"/>
                        <w:left w:val="none" w:sz="0" w:space="0" w:color="auto"/>
                        <w:bottom w:val="none" w:sz="0" w:space="0" w:color="auto"/>
                        <w:right w:val="none" w:sz="0" w:space="0" w:color="auto"/>
                      </w:divBdr>
                      <w:divsChild>
                        <w:div w:id="1933392682">
                          <w:marLeft w:val="0"/>
                          <w:marRight w:val="0"/>
                          <w:marTop w:val="0"/>
                          <w:marBottom w:val="0"/>
                          <w:divBdr>
                            <w:top w:val="none" w:sz="0" w:space="0" w:color="auto"/>
                            <w:left w:val="none" w:sz="0" w:space="0" w:color="auto"/>
                            <w:bottom w:val="none" w:sz="0" w:space="0" w:color="auto"/>
                            <w:right w:val="none" w:sz="0" w:space="0" w:color="auto"/>
                          </w:divBdr>
                          <w:divsChild>
                            <w:div w:id="1645043421">
                              <w:marLeft w:val="0"/>
                              <w:marRight w:val="0"/>
                              <w:marTop w:val="0"/>
                              <w:marBottom w:val="0"/>
                              <w:divBdr>
                                <w:top w:val="none" w:sz="0" w:space="0" w:color="auto"/>
                                <w:left w:val="none" w:sz="0" w:space="0" w:color="auto"/>
                                <w:bottom w:val="none" w:sz="0" w:space="0" w:color="auto"/>
                                <w:right w:val="none" w:sz="0" w:space="0" w:color="auto"/>
                              </w:divBdr>
                              <w:divsChild>
                                <w:div w:id="258947232">
                                  <w:marLeft w:val="0"/>
                                  <w:marRight w:val="0"/>
                                  <w:marTop w:val="0"/>
                                  <w:marBottom w:val="0"/>
                                  <w:divBdr>
                                    <w:top w:val="none" w:sz="0" w:space="0" w:color="auto"/>
                                    <w:left w:val="none" w:sz="0" w:space="0" w:color="auto"/>
                                    <w:bottom w:val="none" w:sz="0" w:space="0" w:color="auto"/>
                                    <w:right w:val="none" w:sz="0" w:space="0" w:color="auto"/>
                                  </w:divBdr>
                                  <w:divsChild>
                                    <w:div w:id="20859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3430">
                          <w:marLeft w:val="0"/>
                          <w:marRight w:val="0"/>
                          <w:marTop w:val="0"/>
                          <w:marBottom w:val="0"/>
                          <w:divBdr>
                            <w:top w:val="none" w:sz="0" w:space="0" w:color="auto"/>
                            <w:left w:val="none" w:sz="0" w:space="0" w:color="auto"/>
                            <w:bottom w:val="none" w:sz="0" w:space="0" w:color="auto"/>
                            <w:right w:val="none" w:sz="0" w:space="0" w:color="auto"/>
                          </w:divBdr>
                          <w:divsChild>
                            <w:div w:id="78259345">
                              <w:marLeft w:val="0"/>
                              <w:marRight w:val="0"/>
                              <w:marTop w:val="0"/>
                              <w:marBottom w:val="0"/>
                              <w:divBdr>
                                <w:top w:val="none" w:sz="0" w:space="0" w:color="auto"/>
                                <w:left w:val="none" w:sz="0" w:space="0" w:color="auto"/>
                                <w:bottom w:val="none" w:sz="0" w:space="0" w:color="auto"/>
                                <w:right w:val="none" w:sz="0" w:space="0" w:color="auto"/>
                              </w:divBdr>
                              <w:divsChild>
                                <w:div w:id="12923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0455397">
      <w:bodyDiv w:val="1"/>
      <w:marLeft w:val="0"/>
      <w:marRight w:val="0"/>
      <w:marTop w:val="0"/>
      <w:marBottom w:val="0"/>
      <w:divBdr>
        <w:top w:val="none" w:sz="0" w:space="0" w:color="auto"/>
        <w:left w:val="none" w:sz="0" w:space="0" w:color="auto"/>
        <w:bottom w:val="none" w:sz="0" w:space="0" w:color="auto"/>
        <w:right w:val="none" w:sz="0" w:space="0" w:color="auto"/>
      </w:divBdr>
    </w:div>
    <w:div w:id="1910462997">
      <w:bodyDiv w:val="1"/>
      <w:marLeft w:val="0"/>
      <w:marRight w:val="0"/>
      <w:marTop w:val="0"/>
      <w:marBottom w:val="0"/>
      <w:divBdr>
        <w:top w:val="none" w:sz="0" w:space="0" w:color="auto"/>
        <w:left w:val="none" w:sz="0" w:space="0" w:color="auto"/>
        <w:bottom w:val="none" w:sz="0" w:space="0" w:color="auto"/>
        <w:right w:val="none" w:sz="0" w:space="0" w:color="auto"/>
      </w:divBdr>
      <w:divsChild>
        <w:div w:id="1994288349">
          <w:marLeft w:val="0"/>
          <w:marRight w:val="0"/>
          <w:marTop w:val="0"/>
          <w:marBottom w:val="0"/>
          <w:divBdr>
            <w:top w:val="none" w:sz="0" w:space="0" w:color="auto"/>
            <w:left w:val="none" w:sz="0" w:space="0" w:color="auto"/>
            <w:bottom w:val="none" w:sz="0" w:space="0" w:color="auto"/>
            <w:right w:val="none" w:sz="0" w:space="0" w:color="auto"/>
          </w:divBdr>
          <w:divsChild>
            <w:div w:id="1643271654">
              <w:marLeft w:val="0"/>
              <w:marRight w:val="0"/>
              <w:marTop w:val="0"/>
              <w:marBottom w:val="0"/>
              <w:divBdr>
                <w:top w:val="none" w:sz="0" w:space="0" w:color="auto"/>
                <w:left w:val="none" w:sz="0" w:space="0" w:color="auto"/>
                <w:bottom w:val="none" w:sz="0" w:space="0" w:color="auto"/>
                <w:right w:val="none" w:sz="0" w:space="0" w:color="auto"/>
              </w:divBdr>
              <w:divsChild>
                <w:div w:id="922683485">
                  <w:marLeft w:val="0"/>
                  <w:marRight w:val="0"/>
                  <w:marTop w:val="0"/>
                  <w:marBottom w:val="0"/>
                  <w:divBdr>
                    <w:top w:val="none" w:sz="0" w:space="0" w:color="auto"/>
                    <w:left w:val="none" w:sz="0" w:space="0" w:color="auto"/>
                    <w:bottom w:val="none" w:sz="0" w:space="0" w:color="auto"/>
                    <w:right w:val="none" w:sz="0" w:space="0" w:color="auto"/>
                  </w:divBdr>
                  <w:divsChild>
                    <w:div w:id="570240708">
                      <w:marLeft w:val="0"/>
                      <w:marRight w:val="0"/>
                      <w:marTop w:val="0"/>
                      <w:marBottom w:val="0"/>
                      <w:divBdr>
                        <w:top w:val="none" w:sz="0" w:space="0" w:color="auto"/>
                        <w:left w:val="none" w:sz="0" w:space="0" w:color="auto"/>
                        <w:bottom w:val="none" w:sz="0" w:space="0" w:color="auto"/>
                        <w:right w:val="none" w:sz="0" w:space="0" w:color="auto"/>
                      </w:divBdr>
                      <w:divsChild>
                        <w:div w:id="2041777293">
                          <w:marLeft w:val="0"/>
                          <w:marRight w:val="0"/>
                          <w:marTop w:val="0"/>
                          <w:marBottom w:val="0"/>
                          <w:divBdr>
                            <w:top w:val="none" w:sz="0" w:space="0" w:color="auto"/>
                            <w:left w:val="none" w:sz="0" w:space="0" w:color="auto"/>
                            <w:bottom w:val="none" w:sz="0" w:space="0" w:color="auto"/>
                            <w:right w:val="none" w:sz="0" w:space="0" w:color="auto"/>
                          </w:divBdr>
                          <w:divsChild>
                            <w:div w:id="1099134757">
                              <w:marLeft w:val="0"/>
                              <w:marRight w:val="0"/>
                              <w:marTop w:val="0"/>
                              <w:marBottom w:val="0"/>
                              <w:divBdr>
                                <w:top w:val="none" w:sz="0" w:space="0" w:color="auto"/>
                                <w:left w:val="none" w:sz="0" w:space="0" w:color="auto"/>
                                <w:bottom w:val="none" w:sz="0" w:space="0" w:color="auto"/>
                                <w:right w:val="none" w:sz="0" w:space="0" w:color="auto"/>
                              </w:divBdr>
                              <w:divsChild>
                                <w:div w:id="1586498656">
                                  <w:marLeft w:val="0"/>
                                  <w:marRight w:val="0"/>
                                  <w:marTop w:val="0"/>
                                  <w:marBottom w:val="0"/>
                                  <w:divBdr>
                                    <w:top w:val="none" w:sz="0" w:space="0" w:color="auto"/>
                                    <w:left w:val="none" w:sz="0" w:space="0" w:color="auto"/>
                                    <w:bottom w:val="none" w:sz="0" w:space="0" w:color="auto"/>
                                    <w:right w:val="none" w:sz="0" w:space="0" w:color="auto"/>
                                  </w:divBdr>
                                  <w:divsChild>
                                    <w:div w:id="9678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8737">
                          <w:marLeft w:val="0"/>
                          <w:marRight w:val="0"/>
                          <w:marTop w:val="0"/>
                          <w:marBottom w:val="0"/>
                          <w:divBdr>
                            <w:top w:val="none" w:sz="0" w:space="0" w:color="auto"/>
                            <w:left w:val="none" w:sz="0" w:space="0" w:color="auto"/>
                            <w:bottom w:val="none" w:sz="0" w:space="0" w:color="auto"/>
                            <w:right w:val="none" w:sz="0" w:space="0" w:color="auto"/>
                          </w:divBdr>
                          <w:divsChild>
                            <w:div w:id="1405447008">
                              <w:marLeft w:val="0"/>
                              <w:marRight w:val="0"/>
                              <w:marTop w:val="0"/>
                              <w:marBottom w:val="0"/>
                              <w:divBdr>
                                <w:top w:val="none" w:sz="0" w:space="0" w:color="auto"/>
                                <w:left w:val="none" w:sz="0" w:space="0" w:color="auto"/>
                                <w:bottom w:val="none" w:sz="0" w:space="0" w:color="auto"/>
                                <w:right w:val="none" w:sz="0" w:space="0" w:color="auto"/>
                              </w:divBdr>
                              <w:divsChild>
                                <w:div w:id="80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225967">
      <w:bodyDiv w:val="1"/>
      <w:marLeft w:val="0"/>
      <w:marRight w:val="0"/>
      <w:marTop w:val="0"/>
      <w:marBottom w:val="0"/>
      <w:divBdr>
        <w:top w:val="none" w:sz="0" w:space="0" w:color="auto"/>
        <w:left w:val="none" w:sz="0" w:space="0" w:color="auto"/>
        <w:bottom w:val="none" w:sz="0" w:space="0" w:color="auto"/>
        <w:right w:val="none" w:sz="0" w:space="0" w:color="auto"/>
      </w:divBdr>
    </w:div>
    <w:div w:id="1970159627">
      <w:bodyDiv w:val="1"/>
      <w:marLeft w:val="0"/>
      <w:marRight w:val="0"/>
      <w:marTop w:val="0"/>
      <w:marBottom w:val="0"/>
      <w:divBdr>
        <w:top w:val="none" w:sz="0" w:space="0" w:color="auto"/>
        <w:left w:val="none" w:sz="0" w:space="0" w:color="auto"/>
        <w:bottom w:val="none" w:sz="0" w:space="0" w:color="auto"/>
        <w:right w:val="none" w:sz="0" w:space="0" w:color="auto"/>
      </w:divBdr>
    </w:div>
    <w:div w:id="1976792421">
      <w:bodyDiv w:val="1"/>
      <w:marLeft w:val="0"/>
      <w:marRight w:val="0"/>
      <w:marTop w:val="0"/>
      <w:marBottom w:val="0"/>
      <w:divBdr>
        <w:top w:val="none" w:sz="0" w:space="0" w:color="auto"/>
        <w:left w:val="none" w:sz="0" w:space="0" w:color="auto"/>
        <w:bottom w:val="none" w:sz="0" w:space="0" w:color="auto"/>
        <w:right w:val="none" w:sz="0" w:space="0" w:color="auto"/>
      </w:divBdr>
      <w:divsChild>
        <w:div w:id="939029452">
          <w:marLeft w:val="0"/>
          <w:marRight w:val="0"/>
          <w:marTop w:val="0"/>
          <w:marBottom w:val="0"/>
          <w:divBdr>
            <w:top w:val="none" w:sz="0" w:space="0" w:color="auto"/>
            <w:left w:val="none" w:sz="0" w:space="0" w:color="auto"/>
            <w:bottom w:val="none" w:sz="0" w:space="0" w:color="auto"/>
            <w:right w:val="none" w:sz="0" w:space="0" w:color="auto"/>
          </w:divBdr>
          <w:divsChild>
            <w:div w:id="1973248372">
              <w:marLeft w:val="0"/>
              <w:marRight w:val="0"/>
              <w:marTop w:val="0"/>
              <w:marBottom w:val="0"/>
              <w:divBdr>
                <w:top w:val="none" w:sz="0" w:space="0" w:color="auto"/>
                <w:left w:val="none" w:sz="0" w:space="0" w:color="auto"/>
                <w:bottom w:val="none" w:sz="0" w:space="0" w:color="auto"/>
                <w:right w:val="none" w:sz="0" w:space="0" w:color="auto"/>
              </w:divBdr>
              <w:divsChild>
                <w:div w:id="1700084186">
                  <w:marLeft w:val="0"/>
                  <w:marRight w:val="0"/>
                  <w:marTop w:val="0"/>
                  <w:marBottom w:val="0"/>
                  <w:divBdr>
                    <w:top w:val="none" w:sz="0" w:space="0" w:color="auto"/>
                    <w:left w:val="none" w:sz="0" w:space="0" w:color="auto"/>
                    <w:bottom w:val="none" w:sz="0" w:space="0" w:color="auto"/>
                    <w:right w:val="none" w:sz="0" w:space="0" w:color="auto"/>
                  </w:divBdr>
                  <w:divsChild>
                    <w:div w:id="944582625">
                      <w:marLeft w:val="0"/>
                      <w:marRight w:val="0"/>
                      <w:marTop w:val="0"/>
                      <w:marBottom w:val="0"/>
                      <w:divBdr>
                        <w:top w:val="none" w:sz="0" w:space="0" w:color="auto"/>
                        <w:left w:val="none" w:sz="0" w:space="0" w:color="auto"/>
                        <w:bottom w:val="none" w:sz="0" w:space="0" w:color="auto"/>
                        <w:right w:val="none" w:sz="0" w:space="0" w:color="auto"/>
                      </w:divBdr>
                      <w:divsChild>
                        <w:div w:id="521089416">
                          <w:marLeft w:val="0"/>
                          <w:marRight w:val="0"/>
                          <w:marTop w:val="0"/>
                          <w:marBottom w:val="0"/>
                          <w:divBdr>
                            <w:top w:val="none" w:sz="0" w:space="0" w:color="auto"/>
                            <w:left w:val="none" w:sz="0" w:space="0" w:color="auto"/>
                            <w:bottom w:val="none" w:sz="0" w:space="0" w:color="auto"/>
                            <w:right w:val="none" w:sz="0" w:space="0" w:color="auto"/>
                          </w:divBdr>
                          <w:divsChild>
                            <w:div w:id="828446886">
                              <w:marLeft w:val="0"/>
                              <w:marRight w:val="0"/>
                              <w:marTop w:val="0"/>
                              <w:marBottom w:val="0"/>
                              <w:divBdr>
                                <w:top w:val="none" w:sz="0" w:space="0" w:color="auto"/>
                                <w:left w:val="none" w:sz="0" w:space="0" w:color="auto"/>
                                <w:bottom w:val="none" w:sz="0" w:space="0" w:color="auto"/>
                                <w:right w:val="none" w:sz="0" w:space="0" w:color="auto"/>
                              </w:divBdr>
                              <w:divsChild>
                                <w:div w:id="1668896779">
                                  <w:marLeft w:val="0"/>
                                  <w:marRight w:val="0"/>
                                  <w:marTop w:val="0"/>
                                  <w:marBottom w:val="0"/>
                                  <w:divBdr>
                                    <w:top w:val="none" w:sz="0" w:space="0" w:color="auto"/>
                                    <w:left w:val="none" w:sz="0" w:space="0" w:color="auto"/>
                                    <w:bottom w:val="none" w:sz="0" w:space="0" w:color="auto"/>
                                    <w:right w:val="none" w:sz="0" w:space="0" w:color="auto"/>
                                  </w:divBdr>
                                  <w:divsChild>
                                    <w:div w:id="1190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8652">
                          <w:marLeft w:val="0"/>
                          <w:marRight w:val="0"/>
                          <w:marTop w:val="0"/>
                          <w:marBottom w:val="0"/>
                          <w:divBdr>
                            <w:top w:val="none" w:sz="0" w:space="0" w:color="auto"/>
                            <w:left w:val="none" w:sz="0" w:space="0" w:color="auto"/>
                            <w:bottom w:val="none" w:sz="0" w:space="0" w:color="auto"/>
                            <w:right w:val="none" w:sz="0" w:space="0" w:color="auto"/>
                          </w:divBdr>
                          <w:divsChild>
                            <w:div w:id="415831084">
                              <w:marLeft w:val="0"/>
                              <w:marRight w:val="0"/>
                              <w:marTop w:val="0"/>
                              <w:marBottom w:val="0"/>
                              <w:divBdr>
                                <w:top w:val="none" w:sz="0" w:space="0" w:color="auto"/>
                                <w:left w:val="none" w:sz="0" w:space="0" w:color="auto"/>
                                <w:bottom w:val="none" w:sz="0" w:space="0" w:color="auto"/>
                                <w:right w:val="none" w:sz="0" w:space="0" w:color="auto"/>
                              </w:divBdr>
                              <w:divsChild>
                                <w:div w:id="13824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899742">
          <w:marLeft w:val="0"/>
          <w:marRight w:val="0"/>
          <w:marTop w:val="0"/>
          <w:marBottom w:val="0"/>
          <w:divBdr>
            <w:top w:val="none" w:sz="0" w:space="0" w:color="auto"/>
            <w:left w:val="none" w:sz="0" w:space="0" w:color="auto"/>
            <w:bottom w:val="none" w:sz="0" w:space="0" w:color="auto"/>
            <w:right w:val="none" w:sz="0" w:space="0" w:color="auto"/>
          </w:divBdr>
          <w:divsChild>
            <w:div w:id="1383753171">
              <w:marLeft w:val="0"/>
              <w:marRight w:val="0"/>
              <w:marTop w:val="0"/>
              <w:marBottom w:val="0"/>
              <w:divBdr>
                <w:top w:val="none" w:sz="0" w:space="0" w:color="auto"/>
                <w:left w:val="none" w:sz="0" w:space="0" w:color="auto"/>
                <w:bottom w:val="none" w:sz="0" w:space="0" w:color="auto"/>
                <w:right w:val="none" w:sz="0" w:space="0" w:color="auto"/>
              </w:divBdr>
              <w:divsChild>
                <w:div w:id="1964269677">
                  <w:marLeft w:val="0"/>
                  <w:marRight w:val="0"/>
                  <w:marTop w:val="0"/>
                  <w:marBottom w:val="0"/>
                  <w:divBdr>
                    <w:top w:val="none" w:sz="0" w:space="0" w:color="auto"/>
                    <w:left w:val="none" w:sz="0" w:space="0" w:color="auto"/>
                    <w:bottom w:val="none" w:sz="0" w:space="0" w:color="auto"/>
                    <w:right w:val="none" w:sz="0" w:space="0" w:color="auto"/>
                  </w:divBdr>
                  <w:divsChild>
                    <w:div w:id="1250626884">
                      <w:marLeft w:val="0"/>
                      <w:marRight w:val="0"/>
                      <w:marTop w:val="0"/>
                      <w:marBottom w:val="0"/>
                      <w:divBdr>
                        <w:top w:val="none" w:sz="0" w:space="0" w:color="auto"/>
                        <w:left w:val="none" w:sz="0" w:space="0" w:color="auto"/>
                        <w:bottom w:val="none" w:sz="0" w:space="0" w:color="auto"/>
                        <w:right w:val="none" w:sz="0" w:space="0" w:color="auto"/>
                      </w:divBdr>
                      <w:divsChild>
                        <w:div w:id="1463229824">
                          <w:marLeft w:val="0"/>
                          <w:marRight w:val="0"/>
                          <w:marTop w:val="0"/>
                          <w:marBottom w:val="0"/>
                          <w:divBdr>
                            <w:top w:val="none" w:sz="0" w:space="0" w:color="auto"/>
                            <w:left w:val="none" w:sz="0" w:space="0" w:color="auto"/>
                            <w:bottom w:val="none" w:sz="0" w:space="0" w:color="auto"/>
                            <w:right w:val="none" w:sz="0" w:space="0" w:color="auto"/>
                          </w:divBdr>
                          <w:divsChild>
                            <w:div w:id="1067873877">
                              <w:marLeft w:val="0"/>
                              <w:marRight w:val="0"/>
                              <w:marTop w:val="0"/>
                              <w:marBottom w:val="0"/>
                              <w:divBdr>
                                <w:top w:val="none" w:sz="0" w:space="0" w:color="auto"/>
                                <w:left w:val="none" w:sz="0" w:space="0" w:color="auto"/>
                                <w:bottom w:val="none" w:sz="0" w:space="0" w:color="auto"/>
                                <w:right w:val="none" w:sz="0" w:space="0" w:color="auto"/>
                              </w:divBdr>
                              <w:divsChild>
                                <w:div w:id="207306067">
                                  <w:marLeft w:val="0"/>
                                  <w:marRight w:val="0"/>
                                  <w:marTop w:val="0"/>
                                  <w:marBottom w:val="0"/>
                                  <w:divBdr>
                                    <w:top w:val="none" w:sz="0" w:space="0" w:color="auto"/>
                                    <w:left w:val="none" w:sz="0" w:space="0" w:color="auto"/>
                                    <w:bottom w:val="none" w:sz="0" w:space="0" w:color="auto"/>
                                    <w:right w:val="none" w:sz="0" w:space="0" w:color="auto"/>
                                  </w:divBdr>
                                  <w:divsChild>
                                    <w:div w:id="2124113187">
                                      <w:marLeft w:val="0"/>
                                      <w:marRight w:val="0"/>
                                      <w:marTop w:val="0"/>
                                      <w:marBottom w:val="0"/>
                                      <w:divBdr>
                                        <w:top w:val="none" w:sz="0" w:space="0" w:color="auto"/>
                                        <w:left w:val="none" w:sz="0" w:space="0" w:color="auto"/>
                                        <w:bottom w:val="none" w:sz="0" w:space="0" w:color="auto"/>
                                        <w:right w:val="none" w:sz="0" w:space="0" w:color="auto"/>
                                      </w:divBdr>
                                      <w:divsChild>
                                        <w:div w:id="694187436">
                                          <w:marLeft w:val="0"/>
                                          <w:marRight w:val="0"/>
                                          <w:marTop w:val="0"/>
                                          <w:marBottom w:val="0"/>
                                          <w:divBdr>
                                            <w:top w:val="none" w:sz="0" w:space="0" w:color="auto"/>
                                            <w:left w:val="none" w:sz="0" w:space="0" w:color="auto"/>
                                            <w:bottom w:val="none" w:sz="0" w:space="0" w:color="auto"/>
                                            <w:right w:val="none" w:sz="0" w:space="0" w:color="auto"/>
                                          </w:divBdr>
                                          <w:divsChild>
                                            <w:div w:id="460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5876525">
          <w:marLeft w:val="0"/>
          <w:marRight w:val="0"/>
          <w:marTop w:val="0"/>
          <w:marBottom w:val="0"/>
          <w:divBdr>
            <w:top w:val="none" w:sz="0" w:space="0" w:color="auto"/>
            <w:left w:val="none" w:sz="0" w:space="0" w:color="auto"/>
            <w:bottom w:val="none" w:sz="0" w:space="0" w:color="auto"/>
            <w:right w:val="none" w:sz="0" w:space="0" w:color="auto"/>
          </w:divBdr>
          <w:divsChild>
            <w:div w:id="1575892723">
              <w:marLeft w:val="0"/>
              <w:marRight w:val="0"/>
              <w:marTop w:val="0"/>
              <w:marBottom w:val="0"/>
              <w:divBdr>
                <w:top w:val="none" w:sz="0" w:space="0" w:color="auto"/>
                <w:left w:val="none" w:sz="0" w:space="0" w:color="auto"/>
                <w:bottom w:val="none" w:sz="0" w:space="0" w:color="auto"/>
                <w:right w:val="none" w:sz="0" w:space="0" w:color="auto"/>
              </w:divBdr>
              <w:divsChild>
                <w:div w:id="321129148">
                  <w:marLeft w:val="0"/>
                  <w:marRight w:val="0"/>
                  <w:marTop w:val="0"/>
                  <w:marBottom w:val="0"/>
                  <w:divBdr>
                    <w:top w:val="none" w:sz="0" w:space="0" w:color="auto"/>
                    <w:left w:val="none" w:sz="0" w:space="0" w:color="auto"/>
                    <w:bottom w:val="none" w:sz="0" w:space="0" w:color="auto"/>
                    <w:right w:val="none" w:sz="0" w:space="0" w:color="auto"/>
                  </w:divBdr>
                  <w:divsChild>
                    <w:div w:id="2972295">
                      <w:marLeft w:val="0"/>
                      <w:marRight w:val="0"/>
                      <w:marTop w:val="0"/>
                      <w:marBottom w:val="0"/>
                      <w:divBdr>
                        <w:top w:val="none" w:sz="0" w:space="0" w:color="auto"/>
                        <w:left w:val="none" w:sz="0" w:space="0" w:color="auto"/>
                        <w:bottom w:val="none" w:sz="0" w:space="0" w:color="auto"/>
                        <w:right w:val="none" w:sz="0" w:space="0" w:color="auto"/>
                      </w:divBdr>
                      <w:divsChild>
                        <w:div w:id="111294033">
                          <w:marLeft w:val="0"/>
                          <w:marRight w:val="0"/>
                          <w:marTop w:val="0"/>
                          <w:marBottom w:val="0"/>
                          <w:divBdr>
                            <w:top w:val="none" w:sz="0" w:space="0" w:color="auto"/>
                            <w:left w:val="none" w:sz="0" w:space="0" w:color="auto"/>
                            <w:bottom w:val="none" w:sz="0" w:space="0" w:color="auto"/>
                            <w:right w:val="none" w:sz="0" w:space="0" w:color="auto"/>
                          </w:divBdr>
                          <w:divsChild>
                            <w:div w:id="438764411">
                              <w:marLeft w:val="0"/>
                              <w:marRight w:val="0"/>
                              <w:marTop w:val="0"/>
                              <w:marBottom w:val="0"/>
                              <w:divBdr>
                                <w:top w:val="none" w:sz="0" w:space="0" w:color="auto"/>
                                <w:left w:val="none" w:sz="0" w:space="0" w:color="auto"/>
                                <w:bottom w:val="none" w:sz="0" w:space="0" w:color="auto"/>
                                <w:right w:val="none" w:sz="0" w:space="0" w:color="auto"/>
                              </w:divBdr>
                              <w:divsChild>
                                <w:div w:id="818375822">
                                  <w:marLeft w:val="0"/>
                                  <w:marRight w:val="0"/>
                                  <w:marTop w:val="0"/>
                                  <w:marBottom w:val="0"/>
                                  <w:divBdr>
                                    <w:top w:val="none" w:sz="0" w:space="0" w:color="auto"/>
                                    <w:left w:val="none" w:sz="0" w:space="0" w:color="auto"/>
                                    <w:bottom w:val="none" w:sz="0" w:space="0" w:color="auto"/>
                                    <w:right w:val="none" w:sz="0" w:space="0" w:color="auto"/>
                                  </w:divBdr>
                                  <w:divsChild>
                                    <w:div w:id="19769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53041">
                          <w:marLeft w:val="0"/>
                          <w:marRight w:val="0"/>
                          <w:marTop w:val="0"/>
                          <w:marBottom w:val="0"/>
                          <w:divBdr>
                            <w:top w:val="none" w:sz="0" w:space="0" w:color="auto"/>
                            <w:left w:val="none" w:sz="0" w:space="0" w:color="auto"/>
                            <w:bottom w:val="none" w:sz="0" w:space="0" w:color="auto"/>
                            <w:right w:val="none" w:sz="0" w:space="0" w:color="auto"/>
                          </w:divBdr>
                          <w:divsChild>
                            <w:div w:id="710769502">
                              <w:marLeft w:val="0"/>
                              <w:marRight w:val="0"/>
                              <w:marTop w:val="0"/>
                              <w:marBottom w:val="0"/>
                              <w:divBdr>
                                <w:top w:val="none" w:sz="0" w:space="0" w:color="auto"/>
                                <w:left w:val="none" w:sz="0" w:space="0" w:color="auto"/>
                                <w:bottom w:val="none" w:sz="0" w:space="0" w:color="auto"/>
                                <w:right w:val="none" w:sz="0" w:space="0" w:color="auto"/>
                              </w:divBdr>
                              <w:divsChild>
                                <w:div w:id="16224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163323">
      <w:bodyDiv w:val="1"/>
      <w:marLeft w:val="0"/>
      <w:marRight w:val="0"/>
      <w:marTop w:val="0"/>
      <w:marBottom w:val="0"/>
      <w:divBdr>
        <w:top w:val="none" w:sz="0" w:space="0" w:color="auto"/>
        <w:left w:val="none" w:sz="0" w:space="0" w:color="auto"/>
        <w:bottom w:val="none" w:sz="0" w:space="0" w:color="auto"/>
        <w:right w:val="none" w:sz="0" w:space="0" w:color="auto"/>
      </w:divBdr>
    </w:div>
    <w:div w:id="1996448337">
      <w:bodyDiv w:val="1"/>
      <w:marLeft w:val="0"/>
      <w:marRight w:val="0"/>
      <w:marTop w:val="0"/>
      <w:marBottom w:val="0"/>
      <w:divBdr>
        <w:top w:val="none" w:sz="0" w:space="0" w:color="auto"/>
        <w:left w:val="none" w:sz="0" w:space="0" w:color="auto"/>
        <w:bottom w:val="none" w:sz="0" w:space="0" w:color="auto"/>
        <w:right w:val="none" w:sz="0" w:space="0" w:color="auto"/>
      </w:divBdr>
    </w:div>
    <w:div w:id="2008511973">
      <w:bodyDiv w:val="1"/>
      <w:marLeft w:val="0"/>
      <w:marRight w:val="0"/>
      <w:marTop w:val="0"/>
      <w:marBottom w:val="0"/>
      <w:divBdr>
        <w:top w:val="none" w:sz="0" w:space="0" w:color="auto"/>
        <w:left w:val="none" w:sz="0" w:space="0" w:color="auto"/>
        <w:bottom w:val="none" w:sz="0" w:space="0" w:color="auto"/>
        <w:right w:val="none" w:sz="0" w:space="0" w:color="auto"/>
      </w:divBdr>
    </w:div>
    <w:div w:id="2038190919">
      <w:bodyDiv w:val="1"/>
      <w:marLeft w:val="0"/>
      <w:marRight w:val="0"/>
      <w:marTop w:val="0"/>
      <w:marBottom w:val="0"/>
      <w:divBdr>
        <w:top w:val="none" w:sz="0" w:space="0" w:color="auto"/>
        <w:left w:val="none" w:sz="0" w:space="0" w:color="auto"/>
        <w:bottom w:val="none" w:sz="0" w:space="0" w:color="auto"/>
        <w:right w:val="none" w:sz="0" w:space="0" w:color="auto"/>
      </w:divBdr>
      <w:divsChild>
        <w:div w:id="54934061">
          <w:marLeft w:val="0"/>
          <w:marRight w:val="0"/>
          <w:marTop w:val="0"/>
          <w:marBottom w:val="0"/>
          <w:divBdr>
            <w:top w:val="none" w:sz="0" w:space="0" w:color="auto"/>
            <w:left w:val="none" w:sz="0" w:space="0" w:color="auto"/>
            <w:bottom w:val="none" w:sz="0" w:space="0" w:color="auto"/>
            <w:right w:val="none" w:sz="0" w:space="0" w:color="auto"/>
          </w:divBdr>
          <w:divsChild>
            <w:div w:id="1206990982">
              <w:marLeft w:val="0"/>
              <w:marRight w:val="0"/>
              <w:marTop w:val="0"/>
              <w:marBottom w:val="0"/>
              <w:divBdr>
                <w:top w:val="none" w:sz="0" w:space="0" w:color="auto"/>
                <w:left w:val="none" w:sz="0" w:space="0" w:color="auto"/>
                <w:bottom w:val="none" w:sz="0" w:space="0" w:color="auto"/>
                <w:right w:val="none" w:sz="0" w:space="0" w:color="auto"/>
              </w:divBdr>
              <w:divsChild>
                <w:div w:id="700937890">
                  <w:marLeft w:val="0"/>
                  <w:marRight w:val="0"/>
                  <w:marTop w:val="0"/>
                  <w:marBottom w:val="0"/>
                  <w:divBdr>
                    <w:top w:val="none" w:sz="0" w:space="0" w:color="auto"/>
                    <w:left w:val="none" w:sz="0" w:space="0" w:color="auto"/>
                    <w:bottom w:val="none" w:sz="0" w:space="0" w:color="auto"/>
                    <w:right w:val="none" w:sz="0" w:space="0" w:color="auto"/>
                  </w:divBdr>
                  <w:divsChild>
                    <w:div w:id="1831214396">
                      <w:marLeft w:val="0"/>
                      <w:marRight w:val="0"/>
                      <w:marTop w:val="0"/>
                      <w:marBottom w:val="0"/>
                      <w:divBdr>
                        <w:top w:val="none" w:sz="0" w:space="0" w:color="auto"/>
                        <w:left w:val="none" w:sz="0" w:space="0" w:color="auto"/>
                        <w:bottom w:val="none" w:sz="0" w:space="0" w:color="auto"/>
                        <w:right w:val="none" w:sz="0" w:space="0" w:color="auto"/>
                      </w:divBdr>
                      <w:divsChild>
                        <w:div w:id="591739532">
                          <w:marLeft w:val="0"/>
                          <w:marRight w:val="0"/>
                          <w:marTop w:val="0"/>
                          <w:marBottom w:val="0"/>
                          <w:divBdr>
                            <w:top w:val="none" w:sz="0" w:space="0" w:color="auto"/>
                            <w:left w:val="none" w:sz="0" w:space="0" w:color="auto"/>
                            <w:bottom w:val="none" w:sz="0" w:space="0" w:color="auto"/>
                            <w:right w:val="none" w:sz="0" w:space="0" w:color="auto"/>
                          </w:divBdr>
                          <w:divsChild>
                            <w:div w:id="304504282">
                              <w:marLeft w:val="0"/>
                              <w:marRight w:val="0"/>
                              <w:marTop w:val="0"/>
                              <w:marBottom w:val="0"/>
                              <w:divBdr>
                                <w:top w:val="none" w:sz="0" w:space="0" w:color="auto"/>
                                <w:left w:val="none" w:sz="0" w:space="0" w:color="auto"/>
                                <w:bottom w:val="none" w:sz="0" w:space="0" w:color="auto"/>
                                <w:right w:val="none" w:sz="0" w:space="0" w:color="auto"/>
                              </w:divBdr>
                              <w:divsChild>
                                <w:div w:id="820541372">
                                  <w:marLeft w:val="0"/>
                                  <w:marRight w:val="0"/>
                                  <w:marTop w:val="0"/>
                                  <w:marBottom w:val="0"/>
                                  <w:divBdr>
                                    <w:top w:val="none" w:sz="0" w:space="0" w:color="auto"/>
                                    <w:left w:val="none" w:sz="0" w:space="0" w:color="auto"/>
                                    <w:bottom w:val="none" w:sz="0" w:space="0" w:color="auto"/>
                                    <w:right w:val="none" w:sz="0" w:space="0" w:color="auto"/>
                                  </w:divBdr>
                                  <w:divsChild>
                                    <w:div w:id="12488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39488">
                          <w:marLeft w:val="0"/>
                          <w:marRight w:val="0"/>
                          <w:marTop w:val="0"/>
                          <w:marBottom w:val="0"/>
                          <w:divBdr>
                            <w:top w:val="none" w:sz="0" w:space="0" w:color="auto"/>
                            <w:left w:val="none" w:sz="0" w:space="0" w:color="auto"/>
                            <w:bottom w:val="none" w:sz="0" w:space="0" w:color="auto"/>
                            <w:right w:val="none" w:sz="0" w:space="0" w:color="auto"/>
                          </w:divBdr>
                          <w:divsChild>
                            <w:div w:id="1801462126">
                              <w:marLeft w:val="0"/>
                              <w:marRight w:val="0"/>
                              <w:marTop w:val="0"/>
                              <w:marBottom w:val="0"/>
                              <w:divBdr>
                                <w:top w:val="none" w:sz="0" w:space="0" w:color="auto"/>
                                <w:left w:val="none" w:sz="0" w:space="0" w:color="auto"/>
                                <w:bottom w:val="none" w:sz="0" w:space="0" w:color="auto"/>
                                <w:right w:val="none" w:sz="0" w:space="0" w:color="auto"/>
                              </w:divBdr>
                              <w:divsChild>
                                <w:div w:id="6706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958551">
      <w:bodyDiv w:val="1"/>
      <w:marLeft w:val="0"/>
      <w:marRight w:val="0"/>
      <w:marTop w:val="0"/>
      <w:marBottom w:val="0"/>
      <w:divBdr>
        <w:top w:val="none" w:sz="0" w:space="0" w:color="auto"/>
        <w:left w:val="none" w:sz="0" w:space="0" w:color="auto"/>
        <w:bottom w:val="none" w:sz="0" w:space="0" w:color="auto"/>
        <w:right w:val="none" w:sz="0" w:space="0" w:color="auto"/>
      </w:divBdr>
    </w:div>
    <w:div w:id="2098138186">
      <w:bodyDiv w:val="1"/>
      <w:marLeft w:val="0"/>
      <w:marRight w:val="0"/>
      <w:marTop w:val="0"/>
      <w:marBottom w:val="0"/>
      <w:divBdr>
        <w:top w:val="none" w:sz="0" w:space="0" w:color="auto"/>
        <w:left w:val="none" w:sz="0" w:space="0" w:color="auto"/>
        <w:bottom w:val="none" w:sz="0" w:space="0" w:color="auto"/>
        <w:right w:val="none" w:sz="0" w:space="0" w:color="auto"/>
      </w:divBdr>
    </w:div>
    <w:div w:id="2118937342">
      <w:bodyDiv w:val="1"/>
      <w:marLeft w:val="0"/>
      <w:marRight w:val="0"/>
      <w:marTop w:val="0"/>
      <w:marBottom w:val="0"/>
      <w:divBdr>
        <w:top w:val="none" w:sz="0" w:space="0" w:color="auto"/>
        <w:left w:val="none" w:sz="0" w:space="0" w:color="auto"/>
        <w:bottom w:val="none" w:sz="0" w:space="0" w:color="auto"/>
        <w:right w:val="none" w:sz="0" w:space="0" w:color="auto"/>
      </w:divBdr>
    </w:div>
    <w:div w:id="2125614831">
      <w:bodyDiv w:val="1"/>
      <w:marLeft w:val="0"/>
      <w:marRight w:val="0"/>
      <w:marTop w:val="0"/>
      <w:marBottom w:val="0"/>
      <w:divBdr>
        <w:top w:val="none" w:sz="0" w:space="0" w:color="auto"/>
        <w:left w:val="none" w:sz="0" w:space="0" w:color="auto"/>
        <w:bottom w:val="none" w:sz="0" w:space="0" w:color="auto"/>
        <w:right w:val="none" w:sz="0" w:space="0" w:color="auto"/>
      </w:divBdr>
      <w:divsChild>
        <w:div w:id="1728068373">
          <w:marLeft w:val="0"/>
          <w:marRight w:val="0"/>
          <w:marTop w:val="0"/>
          <w:marBottom w:val="0"/>
          <w:divBdr>
            <w:top w:val="none" w:sz="0" w:space="0" w:color="auto"/>
            <w:left w:val="none" w:sz="0" w:space="0" w:color="auto"/>
            <w:bottom w:val="none" w:sz="0" w:space="0" w:color="auto"/>
            <w:right w:val="none" w:sz="0" w:space="0" w:color="auto"/>
          </w:divBdr>
          <w:divsChild>
            <w:div w:id="105858442">
              <w:marLeft w:val="0"/>
              <w:marRight w:val="0"/>
              <w:marTop w:val="0"/>
              <w:marBottom w:val="0"/>
              <w:divBdr>
                <w:top w:val="none" w:sz="0" w:space="0" w:color="auto"/>
                <w:left w:val="none" w:sz="0" w:space="0" w:color="auto"/>
                <w:bottom w:val="none" w:sz="0" w:space="0" w:color="auto"/>
                <w:right w:val="none" w:sz="0" w:space="0" w:color="auto"/>
              </w:divBdr>
              <w:divsChild>
                <w:div w:id="1783572813">
                  <w:marLeft w:val="0"/>
                  <w:marRight w:val="0"/>
                  <w:marTop w:val="0"/>
                  <w:marBottom w:val="0"/>
                  <w:divBdr>
                    <w:top w:val="none" w:sz="0" w:space="0" w:color="auto"/>
                    <w:left w:val="none" w:sz="0" w:space="0" w:color="auto"/>
                    <w:bottom w:val="none" w:sz="0" w:space="0" w:color="auto"/>
                    <w:right w:val="none" w:sz="0" w:space="0" w:color="auto"/>
                  </w:divBdr>
                  <w:divsChild>
                    <w:div w:id="1630013303">
                      <w:marLeft w:val="0"/>
                      <w:marRight w:val="0"/>
                      <w:marTop w:val="0"/>
                      <w:marBottom w:val="0"/>
                      <w:divBdr>
                        <w:top w:val="none" w:sz="0" w:space="0" w:color="auto"/>
                        <w:left w:val="none" w:sz="0" w:space="0" w:color="auto"/>
                        <w:bottom w:val="none" w:sz="0" w:space="0" w:color="auto"/>
                        <w:right w:val="none" w:sz="0" w:space="0" w:color="auto"/>
                      </w:divBdr>
                      <w:divsChild>
                        <w:div w:id="1233158008">
                          <w:marLeft w:val="0"/>
                          <w:marRight w:val="0"/>
                          <w:marTop w:val="0"/>
                          <w:marBottom w:val="0"/>
                          <w:divBdr>
                            <w:top w:val="none" w:sz="0" w:space="0" w:color="auto"/>
                            <w:left w:val="none" w:sz="0" w:space="0" w:color="auto"/>
                            <w:bottom w:val="none" w:sz="0" w:space="0" w:color="auto"/>
                            <w:right w:val="none" w:sz="0" w:space="0" w:color="auto"/>
                          </w:divBdr>
                          <w:divsChild>
                            <w:div w:id="584874161">
                              <w:marLeft w:val="0"/>
                              <w:marRight w:val="0"/>
                              <w:marTop w:val="0"/>
                              <w:marBottom w:val="0"/>
                              <w:divBdr>
                                <w:top w:val="none" w:sz="0" w:space="0" w:color="auto"/>
                                <w:left w:val="none" w:sz="0" w:space="0" w:color="auto"/>
                                <w:bottom w:val="none" w:sz="0" w:space="0" w:color="auto"/>
                                <w:right w:val="none" w:sz="0" w:space="0" w:color="auto"/>
                              </w:divBdr>
                              <w:divsChild>
                                <w:div w:id="75709648">
                                  <w:marLeft w:val="0"/>
                                  <w:marRight w:val="0"/>
                                  <w:marTop w:val="0"/>
                                  <w:marBottom w:val="0"/>
                                  <w:divBdr>
                                    <w:top w:val="none" w:sz="0" w:space="0" w:color="auto"/>
                                    <w:left w:val="none" w:sz="0" w:space="0" w:color="auto"/>
                                    <w:bottom w:val="none" w:sz="0" w:space="0" w:color="auto"/>
                                    <w:right w:val="none" w:sz="0" w:space="0" w:color="auto"/>
                                  </w:divBdr>
                                  <w:divsChild>
                                    <w:div w:id="21094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14198">
                          <w:marLeft w:val="0"/>
                          <w:marRight w:val="0"/>
                          <w:marTop w:val="0"/>
                          <w:marBottom w:val="0"/>
                          <w:divBdr>
                            <w:top w:val="none" w:sz="0" w:space="0" w:color="auto"/>
                            <w:left w:val="none" w:sz="0" w:space="0" w:color="auto"/>
                            <w:bottom w:val="none" w:sz="0" w:space="0" w:color="auto"/>
                            <w:right w:val="none" w:sz="0" w:space="0" w:color="auto"/>
                          </w:divBdr>
                          <w:divsChild>
                            <w:div w:id="1032416376">
                              <w:marLeft w:val="0"/>
                              <w:marRight w:val="0"/>
                              <w:marTop w:val="0"/>
                              <w:marBottom w:val="0"/>
                              <w:divBdr>
                                <w:top w:val="none" w:sz="0" w:space="0" w:color="auto"/>
                                <w:left w:val="none" w:sz="0" w:space="0" w:color="auto"/>
                                <w:bottom w:val="none" w:sz="0" w:space="0" w:color="auto"/>
                                <w:right w:val="none" w:sz="0" w:space="0" w:color="auto"/>
                              </w:divBdr>
                              <w:divsChild>
                                <w:div w:id="13838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28343">
          <w:marLeft w:val="0"/>
          <w:marRight w:val="0"/>
          <w:marTop w:val="0"/>
          <w:marBottom w:val="0"/>
          <w:divBdr>
            <w:top w:val="none" w:sz="0" w:space="0" w:color="auto"/>
            <w:left w:val="none" w:sz="0" w:space="0" w:color="auto"/>
            <w:bottom w:val="none" w:sz="0" w:space="0" w:color="auto"/>
            <w:right w:val="none" w:sz="0" w:space="0" w:color="auto"/>
          </w:divBdr>
          <w:divsChild>
            <w:div w:id="691883598">
              <w:marLeft w:val="0"/>
              <w:marRight w:val="0"/>
              <w:marTop w:val="0"/>
              <w:marBottom w:val="0"/>
              <w:divBdr>
                <w:top w:val="none" w:sz="0" w:space="0" w:color="auto"/>
                <w:left w:val="none" w:sz="0" w:space="0" w:color="auto"/>
                <w:bottom w:val="none" w:sz="0" w:space="0" w:color="auto"/>
                <w:right w:val="none" w:sz="0" w:space="0" w:color="auto"/>
              </w:divBdr>
              <w:divsChild>
                <w:div w:id="758059641">
                  <w:marLeft w:val="0"/>
                  <w:marRight w:val="0"/>
                  <w:marTop w:val="0"/>
                  <w:marBottom w:val="0"/>
                  <w:divBdr>
                    <w:top w:val="none" w:sz="0" w:space="0" w:color="auto"/>
                    <w:left w:val="none" w:sz="0" w:space="0" w:color="auto"/>
                    <w:bottom w:val="none" w:sz="0" w:space="0" w:color="auto"/>
                    <w:right w:val="none" w:sz="0" w:space="0" w:color="auto"/>
                  </w:divBdr>
                  <w:divsChild>
                    <w:div w:id="167520523">
                      <w:marLeft w:val="0"/>
                      <w:marRight w:val="0"/>
                      <w:marTop w:val="0"/>
                      <w:marBottom w:val="0"/>
                      <w:divBdr>
                        <w:top w:val="none" w:sz="0" w:space="0" w:color="auto"/>
                        <w:left w:val="none" w:sz="0" w:space="0" w:color="auto"/>
                        <w:bottom w:val="none" w:sz="0" w:space="0" w:color="auto"/>
                        <w:right w:val="none" w:sz="0" w:space="0" w:color="auto"/>
                      </w:divBdr>
                      <w:divsChild>
                        <w:div w:id="1096562318">
                          <w:marLeft w:val="0"/>
                          <w:marRight w:val="0"/>
                          <w:marTop w:val="0"/>
                          <w:marBottom w:val="0"/>
                          <w:divBdr>
                            <w:top w:val="none" w:sz="0" w:space="0" w:color="auto"/>
                            <w:left w:val="none" w:sz="0" w:space="0" w:color="auto"/>
                            <w:bottom w:val="none" w:sz="0" w:space="0" w:color="auto"/>
                            <w:right w:val="none" w:sz="0" w:space="0" w:color="auto"/>
                          </w:divBdr>
                          <w:divsChild>
                            <w:div w:id="43723287">
                              <w:marLeft w:val="0"/>
                              <w:marRight w:val="0"/>
                              <w:marTop w:val="0"/>
                              <w:marBottom w:val="0"/>
                              <w:divBdr>
                                <w:top w:val="none" w:sz="0" w:space="0" w:color="auto"/>
                                <w:left w:val="none" w:sz="0" w:space="0" w:color="auto"/>
                                <w:bottom w:val="none" w:sz="0" w:space="0" w:color="auto"/>
                                <w:right w:val="none" w:sz="0" w:space="0" w:color="auto"/>
                              </w:divBdr>
                              <w:divsChild>
                                <w:div w:id="1491941460">
                                  <w:marLeft w:val="0"/>
                                  <w:marRight w:val="0"/>
                                  <w:marTop w:val="0"/>
                                  <w:marBottom w:val="0"/>
                                  <w:divBdr>
                                    <w:top w:val="none" w:sz="0" w:space="0" w:color="auto"/>
                                    <w:left w:val="none" w:sz="0" w:space="0" w:color="auto"/>
                                    <w:bottom w:val="none" w:sz="0" w:space="0" w:color="auto"/>
                                    <w:right w:val="none" w:sz="0" w:space="0" w:color="auto"/>
                                  </w:divBdr>
                                  <w:divsChild>
                                    <w:div w:id="818500679">
                                      <w:marLeft w:val="0"/>
                                      <w:marRight w:val="0"/>
                                      <w:marTop w:val="0"/>
                                      <w:marBottom w:val="0"/>
                                      <w:divBdr>
                                        <w:top w:val="none" w:sz="0" w:space="0" w:color="auto"/>
                                        <w:left w:val="none" w:sz="0" w:space="0" w:color="auto"/>
                                        <w:bottom w:val="none" w:sz="0" w:space="0" w:color="auto"/>
                                        <w:right w:val="none" w:sz="0" w:space="0" w:color="auto"/>
                                      </w:divBdr>
                                      <w:divsChild>
                                        <w:div w:id="1487935251">
                                          <w:marLeft w:val="0"/>
                                          <w:marRight w:val="0"/>
                                          <w:marTop w:val="0"/>
                                          <w:marBottom w:val="0"/>
                                          <w:divBdr>
                                            <w:top w:val="none" w:sz="0" w:space="0" w:color="auto"/>
                                            <w:left w:val="none" w:sz="0" w:space="0" w:color="auto"/>
                                            <w:bottom w:val="none" w:sz="0" w:space="0" w:color="auto"/>
                                            <w:right w:val="none" w:sz="0" w:space="0" w:color="auto"/>
                                          </w:divBdr>
                                          <w:divsChild>
                                            <w:div w:id="7910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9731554">
          <w:marLeft w:val="0"/>
          <w:marRight w:val="0"/>
          <w:marTop w:val="0"/>
          <w:marBottom w:val="0"/>
          <w:divBdr>
            <w:top w:val="none" w:sz="0" w:space="0" w:color="auto"/>
            <w:left w:val="none" w:sz="0" w:space="0" w:color="auto"/>
            <w:bottom w:val="none" w:sz="0" w:space="0" w:color="auto"/>
            <w:right w:val="none" w:sz="0" w:space="0" w:color="auto"/>
          </w:divBdr>
          <w:divsChild>
            <w:div w:id="1385833572">
              <w:marLeft w:val="0"/>
              <w:marRight w:val="0"/>
              <w:marTop w:val="0"/>
              <w:marBottom w:val="0"/>
              <w:divBdr>
                <w:top w:val="none" w:sz="0" w:space="0" w:color="auto"/>
                <w:left w:val="none" w:sz="0" w:space="0" w:color="auto"/>
                <w:bottom w:val="none" w:sz="0" w:space="0" w:color="auto"/>
                <w:right w:val="none" w:sz="0" w:space="0" w:color="auto"/>
              </w:divBdr>
              <w:divsChild>
                <w:div w:id="228656207">
                  <w:marLeft w:val="0"/>
                  <w:marRight w:val="0"/>
                  <w:marTop w:val="0"/>
                  <w:marBottom w:val="0"/>
                  <w:divBdr>
                    <w:top w:val="none" w:sz="0" w:space="0" w:color="auto"/>
                    <w:left w:val="none" w:sz="0" w:space="0" w:color="auto"/>
                    <w:bottom w:val="none" w:sz="0" w:space="0" w:color="auto"/>
                    <w:right w:val="none" w:sz="0" w:space="0" w:color="auto"/>
                  </w:divBdr>
                  <w:divsChild>
                    <w:div w:id="1057825698">
                      <w:marLeft w:val="0"/>
                      <w:marRight w:val="0"/>
                      <w:marTop w:val="0"/>
                      <w:marBottom w:val="0"/>
                      <w:divBdr>
                        <w:top w:val="none" w:sz="0" w:space="0" w:color="auto"/>
                        <w:left w:val="none" w:sz="0" w:space="0" w:color="auto"/>
                        <w:bottom w:val="none" w:sz="0" w:space="0" w:color="auto"/>
                        <w:right w:val="none" w:sz="0" w:space="0" w:color="auto"/>
                      </w:divBdr>
                      <w:divsChild>
                        <w:div w:id="95103888">
                          <w:marLeft w:val="0"/>
                          <w:marRight w:val="0"/>
                          <w:marTop w:val="0"/>
                          <w:marBottom w:val="0"/>
                          <w:divBdr>
                            <w:top w:val="none" w:sz="0" w:space="0" w:color="auto"/>
                            <w:left w:val="none" w:sz="0" w:space="0" w:color="auto"/>
                            <w:bottom w:val="none" w:sz="0" w:space="0" w:color="auto"/>
                            <w:right w:val="none" w:sz="0" w:space="0" w:color="auto"/>
                          </w:divBdr>
                          <w:divsChild>
                            <w:div w:id="128010582">
                              <w:marLeft w:val="0"/>
                              <w:marRight w:val="0"/>
                              <w:marTop w:val="0"/>
                              <w:marBottom w:val="0"/>
                              <w:divBdr>
                                <w:top w:val="none" w:sz="0" w:space="0" w:color="auto"/>
                                <w:left w:val="none" w:sz="0" w:space="0" w:color="auto"/>
                                <w:bottom w:val="none" w:sz="0" w:space="0" w:color="auto"/>
                                <w:right w:val="none" w:sz="0" w:space="0" w:color="auto"/>
                              </w:divBdr>
                              <w:divsChild>
                                <w:div w:id="1656446245">
                                  <w:marLeft w:val="0"/>
                                  <w:marRight w:val="0"/>
                                  <w:marTop w:val="0"/>
                                  <w:marBottom w:val="0"/>
                                  <w:divBdr>
                                    <w:top w:val="none" w:sz="0" w:space="0" w:color="auto"/>
                                    <w:left w:val="none" w:sz="0" w:space="0" w:color="auto"/>
                                    <w:bottom w:val="none" w:sz="0" w:space="0" w:color="auto"/>
                                    <w:right w:val="none" w:sz="0" w:space="0" w:color="auto"/>
                                  </w:divBdr>
                                  <w:divsChild>
                                    <w:div w:id="20991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18003">
                          <w:marLeft w:val="0"/>
                          <w:marRight w:val="0"/>
                          <w:marTop w:val="0"/>
                          <w:marBottom w:val="0"/>
                          <w:divBdr>
                            <w:top w:val="none" w:sz="0" w:space="0" w:color="auto"/>
                            <w:left w:val="none" w:sz="0" w:space="0" w:color="auto"/>
                            <w:bottom w:val="none" w:sz="0" w:space="0" w:color="auto"/>
                            <w:right w:val="none" w:sz="0" w:space="0" w:color="auto"/>
                          </w:divBdr>
                          <w:divsChild>
                            <w:div w:id="194855203">
                              <w:marLeft w:val="0"/>
                              <w:marRight w:val="0"/>
                              <w:marTop w:val="0"/>
                              <w:marBottom w:val="0"/>
                              <w:divBdr>
                                <w:top w:val="none" w:sz="0" w:space="0" w:color="auto"/>
                                <w:left w:val="none" w:sz="0" w:space="0" w:color="auto"/>
                                <w:bottom w:val="none" w:sz="0" w:space="0" w:color="auto"/>
                                <w:right w:val="none" w:sz="0" w:space="0" w:color="auto"/>
                              </w:divBdr>
                              <w:divsChild>
                                <w:div w:id="13438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422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2.xml"/><Relationship Id="rId34" Type="http://schemas.openxmlformats.org/officeDocument/2006/relationships/image" Target="media/image14.jpeg"/><Relationship Id="rId42" Type="http://schemas.openxmlformats.org/officeDocument/2006/relationships/hyperlink" Target="https://spring.io/projects/spring-boot" TargetMode="External"/><Relationship Id="rId47" Type="http://schemas.openxmlformats.org/officeDocument/2006/relationships/hyperlink" Target="https://maven.apache.org/guides/index.html"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hr@nanomIndz.com" TargetMode="External"/><Relationship Id="rId29" Type="http://schemas.openxmlformats.org/officeDocument/2006/relationships/image" Target="media/image9.png"/><Relationship Id="rId11" Type="http://schemas.openxmlformats.org/officeDocument/2006/relationships/image" Target="media/image3.jpeg"/><Relationship Id="rId24" Type="http://schemas.openxmlformats.org/officeDocument/2006/relationships/footer" Target="footer4.xm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getbootstrap.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hyperlink" Target="https://dev.mysql.com/doc/"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yperlink" Target="https://hibernate.org/orm/documentation/" TargetMode="External"/><Relationship Id="rId48"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www.nanomlndz.com/" TargetMode="External"/><Relationship Id="rId25" Type="http://schemas.openxmlformats.org/officeDocument/2006/relationships/footer" Target="footer5.xm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hyperlink" Target="https://spring.io/projects/spring-data-jpa" TargetMode="External"/><Relationship Id="rId20" Type="http://schemas.openxmlformats.org/officeDocument/2006/relationships/footer" Target="footer1.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1E733E-566B-4FAD-B9F0-CB7E56FBA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44</Pages>
  <Words>6242</Words>
  <Characters>35581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Varshaa Manikandan</cp:lastModifiedBy>
  <cp:revision>35</cp:revision>
  <dcterms:created xsi:type="dcterms:W3CDTF">2025-03-31T18:27:00Z</dcterms:created>
  <dcterms:modified xsi:type="dcterms:W3CDTF">2025-04-01T06:10:00Z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2020-10-09T00:00:00Z</vt:filetime>
  </property>
  <property fmtid="{D5CDD505-2E9C-101B-9397-08002B2CF9AE}" pid="3" name="Creator">
    <vt:lpwstr>Microsoft® Word 2016</vt:lpwstr>
  </property>
  <property fmtid="{D5CDD505-2E9C-101B-9397-08002B2CF9AE}" pid="4" name="LastSaved">
    <vt:filetime>2022-04-13T00:00:00Z</vt:filetime>
  </property>
  <property fmtid="{D5CDD505-2E9C-101B-9397-08002B2CF9AE}" pid="5" name="KSOProductBuildVer">
    <vt:lpwstr>1033-11.2.0.11074</vt:lpwstr>
  </property>
  <property fmtid="{D5CDD505-2E9C-101B-9397-08002B2CF9AE}" pid="6" name="ICV">
    <vt:lpwstr>3299CD8AF9A94A7A869D534AFB10F8BD</vt:lpwstr>
  </property>
  <property fmtid="{D5CDD505-2E9C-101B-9397-08002B2CF9AE}" pid="7" name="GrammarlyDocumentId">
    <vt:lpwstr>0aa15e5b558fe4e1d985b385ca95cb1b704fddc3beae4b2440d2069442e4cc82</vt:lpwstr>
  </property>
</Properties>
</file>